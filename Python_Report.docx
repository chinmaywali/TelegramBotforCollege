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78"/>
        <w:ind w:left="1292" w:right="1021"/>
        <w:jc w:val="center"/>
      </w:pPr>
      <w:r>
        <w:t>KARNATAK</w:t>
      </w:r>
      <w:r>
        <w:rPr>
          <w:spacing w:val="-1"/>
        </w:rPr>
        <w:t xml:space="preserve"> </w:t>
      </w:r>
      <w:r>
        <w:t>LAW</w:t>
      </w:r>
      <w:r>
        <w:rPr>
          <w:spacing w:val="-1"/>
        </w:rPr>
        <w:t xml:space="preserve"> </w:t>
      </w:r>
      <w:r>
        <w:t>SOCIETY’S</w:t>
      </w:r>
    </w:p>
    <w:p>
      <w:pPr>
        <w:pStyle w:val="10"/>
        <w:rPr>
          <w:sz w:val="26"/>
        </w:rPr>
      </w:pPr>
    </w:p>
    <w:p>
      <w:pPr>
        <w:spacing w:before="149"/>
        <w:ind w:left="1292" w:right="1365" w:firstLine="0"/>
        <w:jc w:val="center"/>
        <w:rPr>
          <w:sz w:val="40"/>
        </w:rPr>
      </w:pPr>
      <w:r>
        <w:rPr>
          <w:sz w:val="40"/>
        </w:rPr>
        <w:t>GOGTE</w:t>
      </w:r>
      <w:r>
        <w:rPr>
          <w:spacing w:val="-4"/>
          <w:sz w:val="40"/>
        </w:rPr>
        <w:t xml:space="preserve"> </w:t>
      </w:r>
      <w:r>
        <w:rPr>
          <w:sz w:val="40"/>
        </w:rPr>
        <w:t>INSTITUTE</w:t>
      </w:r>
      <w:r>
        <w:rPr>
          <w:spacing w:val="-3"/>
          <w:sz w:val="40"/>
        </w:rPr>
        <w:t xml:space="preserve"> </w:t>
      </w:r>
      <w:r>
        <w:rPr>
          <w:sz w:val="40"/>
        </w:rPr>
        <w:t>OF</w:t>
      </w:r>
      <w:r>
        <w:rPr>
          <w:spacing w:val="-3"/>
          <w:sz w:val="40"/>
        </w:rPr>
        <w:t xml:space="preserve"> </w:t>
      </w:r>
      <w:r>
        <w:rPr>
          <w:sz w:val="40"/>
        </w:rPr>
        <w:t>TECHNOLOGY</w:t>
      </w:r>
    </w:p>
    <w:p>
      <w:pPr>
        <w:pStyle w:val="10"/>
        <w:spacing w:before="40"/>
        <w:ind w:left="1292" w:right="1038"/>
        <w:jc w:val="center"/>
      </w:pPr>
      <w:r>
        <w:t>UDYAMBAG,</w:t>
      </w:r>
      <w:r>
        <w:rPr>
          <w:spacing w:val="-1"/>
        </w:rPr>
        <w:t xml:space="preserve"> </w:t>
      </w:r>
      <w:r>
        <w:t>BELAGAVI-590008</w:t>
      </w:r>
    </w:p>
    <w:p>
      <w:pPr>
        <w:pStyle w:val="10"/>
        <w:spacing w:before="8"/>
        <w:rPr>
          <w:sz w:val="25"/>
        </w:rPr>
      </w:pPr>
    </w:p>
    <w:p>
      <w:pPr>
        <w:pStyle w:val="10"/>
        <w:ind w:left="1292" w:right="1392"/>
        <w:jc w:val="center"/>
      </w:pPr>
      <w:r>
        <w:t>(An</w:t>
      </w:r>
      <w:r>
        <w:rPr>
          <w:spacing w:val="-3"/>
        </w:rPr>
        <w:t xml:space="preserve"> </w:t>
      </w:r>
      <w:r>
        <w:t>Autonomous</w:t>
      </w:r>
      <w:r>
        <w:rPr>
          <w:spacing w:val="-2"/>
        </w:rPr>
        <w:t xml:space="preserve"> </w:t>
      </w:r>
      <w:r>
        <w:t>Institution</w:t>
      </w:r>
      <w:r>
        <w:rPr>
          <w:spacing w:val="-2"/>
        </w:rPr>
        <w:t xml:space="preserve"> </w:t>
      </w:r>
      <w:r>
        <w:t>under</w:t>
      </w:r>
      <w:r>
        <w:rPr>
          <w:spacing w:val="-3"/>
        </w:rPr>
        <w:t xml:space="preserve"> </w:t>
      </w:r>
      <w:r>
        <w:t>Visveswaraya</w:t>
      </w:r>
      <w:r>
        <w:rPr>
          <w:spacing w:val="-3"/>
        </w:rPr>
        <w:t xml:space="preserve"> </w:t>
      </w:r>
      <w:r>
        <w:t>Technological</w:t>
      </w:r>
      <w:r>
        <w:rPr>
          <w:spacing w:val="-2"/>
        </w:rPr>
        <w:t xml:space="preserve"> </w:t>
      </w:r>
      <w:r>
        <w:t>University,</w:t>
      </w:r>
      <w:r>
        <w:rPr>
          <w:spacing w:val="-2"/>
        </w:rPr>
        <w:t xml:space="preserve"> </w:t>
      </w:r>
      <w:r>
        <w:t>Belagavi)</w:t>
      </w:r>
    </w:p>
    <w:p>
      <w:pPr>
        <w:pStyle w:val="10"/>
        <w:spacing w:before="6"/>
        <w:rPr>
          <w:sz w:val="26"/>
        </w:rPr>
      </w:pPr>
    </w:p>
    <w:p>
      <w:pPr>
        <w:pStyle w:val="7"/>
        <w:ind w:left="1292" w:right="1355"/>
        <w:jc w:val="center"/>
      </w:pPr>
      <w:r>
        <w:t>(APPROVED</w:t>
      </w:r>
      <w:r>
        <w:rPr>
          <w:spacing w:val="-1"/>
        </w:rPr>
        <w:t xml:space="preserve"> </w:t>
      </w:r>
      <w:r>
        <w:t>BY AICTE, NEW DELHI)</w:t>
      </w:r>
    </w:p>
    <w:p>
      <w:pPr>
        <w:pStyle w:val="10"/>
        <w:rPr>
          <w:b/>
          <w:sz w:val="20"/>
        </w:rPr>
      </w:pPr>
    </w:p>
    <w:p>
      <w:pPr>
        <w:pStyle w:val="10"/>
        <w:rPr>
          <w:b/>
          <w:sz w:val="20"/>
        </w:rPr>
      </w:pPr>
    </w:p>
    <w:p>
      <w:pPr>
        <w:pStyle w:val="10"/>
        <w:spacing w:before="4"/>
        <w:rPr>
          <w:b/>
          <w:sz w:val="21"/>
        </w:rPr>
      </w:pPr>
      <w:r>
        <w:drawing>
          <wp:anchor distT="0" distB="0" distL="0" distR="0" simplePos="0" relativeHeight="251659264" behindDoc="0" locked="0" layoutInCell="1" allowOverlap="1">
            <wp:simplePos x="0" y="0"/>
            <wp:positionH relativeFrom="page">
              <wp:posOffset>3039110</wp:posOffset>
            </wp:positionH>
            <wp:positionV relativeFrom="paragraph">
              <wp:posOffset>180340</wp:posOffset>
            </wp:positionV>
            <wp:extent cx="1477010" cy="15392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3" cstate="print"/>
                    <a:stretch>
                      <a:fillRect/>
                    </a:stretch>
                  </pic:blipFill>
                  <pic:spPr>
                    <a:xfrm>
                      <a:off x="0" y="0"/>
                      <a:ext cx="1477114" cy="1539239"/>
                    </a:xfrm>
                    <a:prstGeom prst="rect">
                      <a:avLst/>
                    </a:prstGeom>
                  </pic:spPr>
                </pic:pic>
              </a:graphicData>
            </a:graphic>
          </wp:anchor>
        </w:drawing>
      </w:r>
    </w:p>
    <w:p>
      <w:pPr>
        <w:pStyle w:val="10"/>
        <w:rPr>
          <w:b/>
          <w:sz w:val="26"/>
        </w:rPr>
      </w:pPr>
    </w:p>
    <w:p>
      <w:pPr>
        <w:pStyle w:val="10"/>
        <w:spacing w:before="2"/>
        <w:rPr>
          <w:b/>
          <w:sz w:val="22"/>
        </w:rPr>
      </w:pPr>
    </w:p>
    <w:p>
      <w:pPr>
        <w:spacing w:before="0"/>
        <w:ind w:left="925" w:right="1392" w:firstLine="0"/>
        <w:jc w:val="center"/>
        <w:rPr>
          <w:i/>
          <w:sz w:val="28"/>
        </w:rPr>
      </w:pPr>
      <w:r>
        <w:rPr>
          <w:i/>
          <w:sz w:val="28"/>
        </w:rPr>
        <w:t>Course</w:t>
      </w:r>
      <w:r>
        <w:rPr>
          <w:i/>
          <w:spacing w:val="-3"/>
          <w:sz w:val="28"/>
        </w:rPr>
        <w:t xml:space="preserve"> </w:t>
      </w:r>
      <w:r>
        <w:rPr>
          <w:i/>
          <w:sz w:val="28"/>
        </w:rPr>
        <w:t>Activity</w:t>
      </w:r>
      <w:r>
        <w:rPr>
          <w:i/>
          <w:spacing w:val="-3"/>
          <w:sz w:val="28"/>
        </w:rPr>
        <w:t xml:space="preserve"> </w:t>
      </w:r>
      <w:r>
        <w:rPr>
          <w:i/>
          <w:sz w:val="28"/>
        </w:rPr>
        <w:t>Report</w:t>
      </w:r>
      <w:r>
        <w:rPr>
          <w:i/>
          <w:spacing w:val="-3"/>
          <w:sz w:val="28"/>
        </w:rPr>
        <w:t xml:space="preserve"> </w:t>
      </w:r>
      <w:r>
        <w:rPr>
          <w:i/>
          <w:sz w:val="28"/>
        </w:rPr>
        <w:t>on</w:t>
      </w:r>
    </w:p>
    <w:p>
      <w:pPr>
        <w:spacing w:before="182"/>
        <w:ind w:left="825" w:right="1392" w:firstLine="0"/>
        <w:jc w:val="center"/>
        <w:rPr>
          <w:b/>
          <w:i/>
          <w:sz w:val="28"/>
        </w:rPr>
      </w:pPr>
      <w:r>
        <w:rPr>
          <w:b/>
          <w:i/>
          <w:sz w:val="28"/>
        </w:rPr>
        <w:t>“</w:t>
      </w:r>
      <w:r>
        <w:rPr>
          <w:rFonts w:hint="default"/>
          <w:b/>
          <w:i/>
          <w:sz w:val="28"/>
          <w:lang w:val="en-IN"/>
        </w:rPr>
        <w:t>TELEGRAM BOT FOR ISE DEPARTMENT</w:t>
      </w:r>
      <w:r>
        <w:rPr>
          <w:b/>
          <w:i/>
          <w:sz w:val="28"/>
        </w:rPr>
        <w:t>”</w:t>
      </w:r>
    </w:p>
    <w:p>
      <w:pPr>
        <w:spacing w:before="153"/>
        <w:ind w:left="1292" w:right="1327" w:firstLine="0"/>
        <w:jc w:val="center"/>
        <w:rPr>
          <w:i/>
          <w:sz w:val="28"/>
        </w:rPr>
      </w:pPr>
      <w:r>
        <w:rPr>
          <w:i/>
          <w:sz w:val="28"/>
        </w:rPr>
        <w:t>Submitted</w:t>
      </w:r>
      <w:r>
        <w:rPr>
          <w:i/>
          <w:spacing w:val="-4"/>
          <w:sz w:val="28"/>
        </w:rPr>
        <w:t xml:space="preserve"> </w:t>
      </w:r>
      <w:r>
        <w:rPr>
          <w:i/>
          <w:sz w:val="28"/>
        </w:rPr>
        <w:t>in</w:t>
      </w:r>
      <w:r>
        <w:rPr>
          <w:i/>
          <w:spacing w:val="-3"/>
          <w:sz w:val="28"/>
        </w:rPr>
        <w:t xml:space="preserve"> </w:t>
      </w:r>
      <w:r>
        <w:rPr>
          <w:i/>
          <w:sz w:val="28"/>
        </w:rPr>
        <w:t>the</w:t>
      </w:r>
      <w:r>
        <w:rPr>
          <w:i/>
          <w:spacing w:val="-4"/>
          <w:sz w:val="28"/>
        </w:rPr>
        <w:t xml:space="preserve"> </w:t>
      </w:r>
      <w:r>
        <w:rPr>
          <w:i/>
          <w:sz w:val="28"/>
        </w:rPr>
        <w:t>partial</w:t>
      </w:r>
      <w:r>
        <w:rPr>
          <w:i/>
          <w:spacing w:val="-3"/>
          <w:sz w:val="28"/>
        </w:rPr>
        <w:t xml:space="preserve"> </w:t>
      </w:r>
      <w:r>
        <w:rPr>
          <w:i/>
          <w:sz w:val="28"/>
        </w:rPr>
        <w:t>fulfilment</w:t>
      </w:r>
      <w:r>
        <w:rPr>
          <w:i/>
          <w:spacing w:val="-3"/>
          <w:sz w:val="28"/>
        </w:rPr>
        <w:t xml:space="preserve"> </w:t>
      </w:r>
      <w:r>
        <w:rPr>
          <w:i/>
          <w:sz w:val="28"/>
        </w:rPr>
        <w:t>for</w:t>
      </w:r>
      <w:r>
        <w:rPr>
          <w:i/>
          <w:spacing w:val="-4"/>
          <w:sz w:val="28"/>
        </w:rPr>
        <w:t xml:space="preserve"> </w:t>
      </w:r>
      <w:r>
        <w:rPr>
          <w:i/>
          <w:sz w:val="28"/>
        </w:rPr>
        <w:t>the</w:t>
      </w:r>
      <w:r>
        <w:rPr>
          <w:i/>
          <w:spacing w:val="-3"/>
          <w:sz w:val="28"/>
        </w:rPr>
        <w:t xml:space="preserve"> </w:t>
      </w:r>
      <w:r>
        <w:rPr>
          <w:i/>
          <w:sz w:val="28"/>
        </w:rPr>
        <w:t>academic</w:t>
      </w:r>
      <w:r>
        <w:rPr>
          <w:i/>
          <w:spacing w:val="-4"/>
          <w:sz w:val="28"/>
        </w:rPr>
        <w:t xml:space="preserve"> </w:t>
      </w:r>
      <w:r>
        <w:rPr>
          <w:i/>
          <w:sz w:val="28"/>
        </w:rPr>
        <w:t>requirement</w:t>
      </w:r>
      <w:r>
        <w:rPr>
          <w:i/>
          <w:spacing w:val="-3"/>
          <w:sz w:val="28"/>
        </w:rPr>
        <w:t xml:space="preserve"> </w:t>
      </w:r>
      <w:r>
        <w:rPr>
          <w:i/>
          <w:sz w:val="28"/>
        </w:rPr>
        <w:t>of</w:t>
      </w:r>
    </w:p>
    <w:p>
      <w:pPr>
        <w:spacing w:before="134" w:line="388" w:lineRule="auto"/>
        <w:ind w:left="4465" w:right="4533" w:firstLine="0"/>
        <w:jc w:val="center"/>
        <w:rPr>
          <w:b/>
          <w:i/>
          <w:sz w:val="28"/>
        </w:rPr>
      </w:pPr>
      <w:r>
        <w:rPr>
          <w:b/>
          <w:spacing w:val="-2"/>
          <w:sz w:val="28"/>
        </w:rPr>
        <w:t>4</w:t>
      </w:r>
      <w:r>
        <w:rPr>
          <w:b/>
          <w:spacing w:val="-2"/>
          <w:sz w:val="28"/>
          <w:vertAlign w:val="superscript"/>
        </w:rPr>
        <w:t>TH</w:t>
      </w:r>
      <w:r>
        <w:rPr>
          <w:b/>
          <w:spacing w:val="-27"/>
          <w:sz w:val="28"/>
          <w:vertAlign w:val="baseline"/>
        </w:rPr>
        <w:t xml:space="preserve"> </w:t>
      </w:r>
      <w:r>
        <w:rPr>
          <w:b/>
          <w:i/>
          <w:spacing w:val="-1"/>
          <w:sz w:val="28"/>
          <w:vertAlign w:val="baseline"/>
        </w:rPr>
        <w:t>Semester</w:t>
      </w:r>
      <w:r>
        <w:rPr>
          <w:b/>
          <w:i/>
          <w:sz w:val="28"/>
          <w:vertAlign w:val="baseline"/>
        </w:rPr>
        <w:t xml:space="preserve"> </w:t>
      </w:r>
      <w:r>
        <w:rPr>
          <w:b/>
          <w:i/>
          <w:spacing w:val="-1"/>
          <w:sz w:val="28"/>
          <w:vertAlign w:val="baseline"/>
        </w:rPr>
        <w:t>B.E</w:t>
      </w:r>
      <w:r>
        <w:rPr>
          <w:b/>
          <w:i/>
          <w:spacing w:val="-67"/>
          <w:sz w:val="28"/>
          <w:vertAlign w:val="baseline"/>
        </w:rPr>
        <w:t xml:space="preserve"> </w:t>
      </w:r>
      <w:r>
        <w:rPr>
          <w:b/>
          <w:i/>
          <w:sz w:val="28"/>
          <w:vertAlign w:val="baseline"/>
        </w:rPr>
        <w:t>In</w:t>
      </w:r>
    </w:p>
    <w:p>
      <w:pPr>
        <w:spacing w:before="0" w:line="282" w:lineRule="exact"/>
        <w:ind w:left="946" w:right="1392" w:firstLine="0"/>
        <w:jc w:val="center"/>
        <w:rPr>
          <w:b/>
          <w:i/>
          <w:sz w:val="28"/>
        </w:rPr>
      </w:pPr>
      <w:r>
        <w:rPr>
          <w:b/>
          <w:i/>
          <w:sz w:val="28"/>
        </w:rPr>
        <w:t>Information</w:t>
      </w:r>
      <w:r>
        <w:rPr>
          <w:b/>
          <w:i/>
          <w:spacing w:val="-7"/>
          <w:sz w:val="28"/>
        </w:rPr>
        <w:t xml:space="preserve"> </w:t>
      </w:r>
      <w:r>
        <w:rPr>
          <w:b/>
          <w:i/>
          <w:sz w:val="28"/>
        </w:rPr>
        <w:t>Science</w:t>
      </w:r>
      <w:r>
        <w:rPr>
          <w:b/>
          <w:i/>
          <w:spacing w:val="-6"/>
          <w:sz w:val="28"/>
        </w:rPr>
        <w:t xml:space="preserve"> </w:t>
      </w:r>
      <w:r>
        <w:rPr>
          <w:b/>
          <w:i/>
          <w:sz w:val="28"/>
        </w:rPr>
        <w:t>Engineering</w:t>
      </w:r>
    </w:p>
    <w:p>
      <w:pPr>
        <w:spacing w:before="158"/>
        <w:ind w:left="951" w:right="1392" w:firstLine="0"/>
        <w:jc w:val="center"/>
        <w:rPr>
          <w:b/>
          <w:i/>
          <w:sz w:val="28"/>
        </w:rPr>
      </w:pPr>
      <w:r>
        <w:rPr>
          <w:b/>
          <w:i/>
          <w:sz w:val="28"/>
        </w:rPr>
        <w:t>Submitted</w:t>
      </w:r>
      <w:r>
        <w:rPr>
          <w:b/>
          <w:i/>
          <w:spacing w:val="-4"/>
          <w:sz w:val="28"/>
        </w:rPr>
        <w:t xml:space="preserve"> </w:t>
      </w:r>
      <w:r>
        <w:rPr>
          <w:b/>
          <w:i/>
          <w:sz w:val="28"/>
        </w:rPr>
        <w:t>by</w:t>
      </w:r>
    </w:p>
    <w:p>
      <w:pPr>
        <w:pStyle w:val="10"/>
        <w:spacing w:before="10"/>
        <w:rPr>
          <w:b/>
          <w:i/>
          <w:sz w:val="25"/>
        </w:rPr>
      </w:pPr>
    </w:p>
    <w:p>
      <w:pPr>
        <w:pStyle w:val="5"/>
        <w:tabs>
          <w:tab w:val="left" w:pos="5759"/>
        </w:tabs>
        <w:rPr>
          <w:rFonts w:hint="default"/>
          <w:lang w:val="en-IN"/>
        </w:rPr>
      </w:pPr>
      <w:r>
        <w:rPr>
          <w:rFonts w:hint="default"/>
          <w:color w:val="333333"/>
          <w:lang w:val="en-IN"/>
        </w:rPr>
        <w:t>Chinmay B W</w:t>
      </w:r>
      <w:r>
        <w:rPr>
          <w:color w:val="333333"/>
        </w:rPr>
        <w:tab/>
      </w:r>
      <w:r>
        <w:t>2GI20IS00</w:t>
      </w:r>
      <w:r>
        <w:rPr>
          <w:rFonts w:hint="default"/>
          <w:lang w:val="en-IN"/>
        </w:rPr>
        <w:t>8</w:t>
      </w:r>
    </w:p>
    <w:p>
      <w:pPr>
        <w:pStyle w:val="10"/>
        <w:spacing w:before="7"/>
        <w:rPr>
          <w:b/>
        </w:rPr>
      </w:pPr>
    </w:p>
    <w:p>
      <w:pPr>
        <w:tabs>
          <w:tab w:val="left" w:pos="5759"/>
        </w:tabs>
        <w:spacing w:before="0"/>
        <w:ind w:left="0" w:right="485" w:firstLine="0"/>
        <w:jc w:val="center"/>
        <w:rPr>
          <w:rFonts w:hint="default"/>
          <w:b/>
          <w:sz w:val="28"/>
          <w:lang w:val="en-IN"/>
        </w:rPr>
      </w:pPr>
      <w:r>
        <w:rPr>
          <w:rFonts w:hint="default"/>
          <w:b/>
          <w:color w:val="333333"/>
          <w:sz w:val="28"/>
          <w:lang w:val="en-IN"/>
        </w:rPr>
        <w:t xml:space="preserve">Shubham P R </w:t>
      </w:r>
      <w:r>
        <w:rPr>
          <w:b/>
          <w:color w:val="333333"/>
          <w:sz w:val="28"/>
        </w:rPr>
        <w:tab/>
      </w:r>
      <w:r>
        <w:rPr>
          <w:b/>
          <w:color w:val="333333"/>
          <w:sz w:val="28"/>
        </w:rPr>
        <w:t>2GI20IS0</w:t>
      </w:r>
      <w:r>
        <w:rPr>
          <w:rFonts w:hint="default"/>
          <w:b/>
          <w:color w:val="333333"/>
          <w:sz w:val="28"/>
          <w:lang w:val="en-IN"/>
        </w:rPr>
        <w:t>40</w:t>
      </w:r>
    </w:p>
    <w:p>
      <w:pPr>
        <w:pStyle w:val="5"/>
        <w:tabs>
          <w:tab w:val="left" w:pos="5759"/>
        </w:tabs>
      </w:pPr>
    </w:p>
    <w:p>
      <w:pPr>
        <w:pStyle w:val="5"/>
        <w:tabs>
          <w:tab w:val="left" w:pos="5759"/>
        </w:tabs>
        <w:rPr>
          <w:rFonts w:hint="default"/>
          <w:lang w:val="en-IN"/>
        </w:rPr>
      </w:pPr>
      <w:r>
        <w:rPr>
          <w:rFonts w:hint="default"/>
          <w:lang w:val="en-IN"/>
        </w:rPr>
        <w:t>Samarth Awati</w:t>
      </w:r>
      <w:r>
        <w:tab/>
      </w:r>
      <w:r>
        <w:t>2GI20IS0</w:t>
      </w:r>
      <w:r>
        <w:rPr>
          <w:rFonts w:hint="default"/>
          <w:lang w:val="en-IN"/>
        </w:rPr>
        <w:t>34</w:t>
      </w:r>
    </w:p>
    <w:p>
      <w:pPr>
        <w:pStyle w:val="10"/>
        <w:spacing w:before="7"/>
        <w:rPr>
          <w:b/>
        </w:rPr>
      </w:pPr>
    </w:p>
    <w:p>
      <w:pPr>
        <w:tabs>
          <w:tab w:val="left" w:pos="5759"/>
        </w:tabs>
        <w:spacing w:before="0"/>
        <w:ind w:left="0" w:right="485" w:firstLine="0"/>
        <w:jc w:val="center"/>
        <w:rPr>
          <w:rFonts w:hint="default"/>
          <w:b/>
          <w:sz w:val="28"/>
          <w:lang w:val="en-IN"/>
        </w:rPr>
      </w:pPr>
      <w:r>
        <w:rPr>
          <w:rFonts w:hint="default"/>
          <w:b/>
          <w:sz w:val="28"/>
          <w:lang w:val="en-IN"/>
        </w:rPr>
        <w:t xml:space="preserve">Amar A Kamble </w:t>
      </w:r>
      <w:r>
        <w:rPr>
          <w:b/>
          <w:sz w:val="28"/>
        </w:rPr>
        <w:tab/>
      </w:r>
      <w:r>
        <w:rPr>
          <w:b/>
          <w:sz w:val="28"/>
        </w:rPr>
        <w:t>2GI20IS0</w:t>
      </w:r>
      <w:r>
        <w:rPr>
          <w:rFonts w:hint="default"/>
          <w:b/>
          <w:sz w:val="28"/>
          <w:lang w:val="en-IN"/>
        </w:rPr>
        <w:t>04</w:t>
      </w:r>
    </w:p>
    <w:p>
      <w:pPr>
        <w:pStyle w:val="10"/>
        <w:rPr>
          <w:b/>
          <w:sz w:val="30"/>
        </w:rPr>
      </w:pPr>
    </w:p>
    <w:p>
      <w:pPr>
        <w:pStyle w:val="10"/>
        <w:rPr>
          <w:b/>
          <w:sz w:val="33"/>
        </w:rPr>
      </w:pPr>
    </w:p>
    <w:p>
      <w:pPr>
        <w:spacing w:before="0"/>
        <w:ind w:left="3699" w:right="4266" w:firstLine="0"/>
        <w:jc w:val="center"/>
        <w:rPr>
          <w:sz w:val="28"/>
        </w:rPr>
      </w:pPr>
      <w:r>
        <w:rPr>
          <w:sz w:val="28"/>
        </w:rPr>
        <w:t>Under the Guidance Of</w:t>
      </w:r>
      <w:r>
        <w:rPr>
          <w:spacing w:val="1"/>
          <w:sz w:val="28"/>
        </w:rPr>
        <w:t xml:space="preserve"> </w:t>
      </w:r>
      <w:r>
        <w:rPr>
          <w:sz w:val="28"/>
        </w:rPr>
        <w:t>Dr.Kiran K Tangod</w:t>
      </w:r>
      <w:r>
        <w:rPr>
          <w:spacing w:val="1"/>
          <w:sz w:val="28"/>
        </w:rPr>
        <w:t xml:space="preserve"> </w:t>
      </w:r>
      <w:r>
        <w:rPr>
          <w:sz w:val="28"/>
        </w:rPr>
        <w:t>HOD,Dept Of ISE</w:t>
      </w:r>
      <w:r>
        <w:rPr>
          <w:spacing w:val="1"/>
          <w:sz w:val="28"/>
        </w:rPr>
        <w:t xml:space="preserve"> </w:t>
      </w:r>
      <w:r>
        <w:rPr>
          <w:sz w:val="28"/>
        </w:rPr>
        <w:t>Academic</w:t>
      </w:r>
      <w:r>
        <w:rPr>
          <w:spacing w:val="-7"/>
          <w:sz w:val="28"/>
        </w:rPr>
        <w:t xml:space="preserve"> </w:t>
      </w:r>
      <w:r>
        <w:rPr>
          <w:sz w:val="28"/>
        </w:rPr>
        <w:t>Year</w:t>
      </w:r>
      <w:r>
        <w:rPr>
          <w:spacing w:val="-6"/>
          <w:sz w:val="28"/>
        </w:rPr>
        <w:t xml:space="preserve"> </w:t>
      </w:r>
      <w:r>
        <w:rPr>
          <w:sz w:val="28"/>
        </w:rPr>
        <w:t>2021-2022</w:t>
      </w:r>
    </w:p>
    <w:p>
      <w:pPr>
        <w:spacing w:after="0"/>
        <w:jc w:val="center"/>
        <w:rPr>
          <w:sz w:val="28"/>
        </w:rPr>
        <w:sectPr>
          <w:type w:val="continuous"/>
          <w:pgSz w:w="11900" w:h="16840"/>
          <w:pgMar w:top="1080" w:right="420" w:bottom="280" w:left="480" w:header="720" w:footer="72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spacing w:before="1"/>
        <w:rPr>
          <w:sz w:val="10"/>
        </w:rPr>
      </w:pPr>
    </w:p>
    <w:p>
      <w:pPr>
        <w:spacing w:before="98"/>
        <w:ind w:left="1016" w:right="1392" w:firstLine="0"/>
        <w:jc w:val="center"/>
        <w:rPr>
          <w:rFonts w:ascii="Cambria"/>
          <w:b/>
          <w:sz w:val="52"/>
        </w:rPr>
      </w:pPr>
      <w:r>
        <w:rPr>
          <w:rFonts w:ascii="Cambria"/>
          <w:b/>
          <w:sz w:val="52"/>
        </w:rPr>
        <w:t>CERTIFICATE</w:t>
      </w:r>
    </w:p>
    <w:p>
      <w:pPr>
        <w:pStyle w:val="10"/>
        <w:rPr>
          <w:rFonts w:ascii="Cambria"/>
          <w:b/>
          <w:sz w:val="20"/>
        </w:rPr>
      </w:pPr>
    </w:p>
    <w:p>
      <w:pPr>
        <w:pStyle w:val="10"/>
        <w:rPr>
          <w:rFonts w:ascii="Cambria"/>
          <w:b/>
          <w:sz w:val="20"/>
        </w:rPr>
      </w:pPr>
    </w:p>
    <w:p>
      <w:pPr>
        <w:pStyle w:val="10"/>
        <w:spacing w:before="1"/>
        <w:rPr>
          <w:rFonts w:ascii="Cambria"/>
          <w:b/>
          <w:sz w:val="20"/>
        </w:rPr>
      </w:pPr>
      <w:r>
        <w:drawing>
          <wp:anchor distT="0" distB="0" distL="0" distR="0" simplePos="0" relativeHeight="251660288" behindDoc="0" locked="0" layoutInCell="1" allowOverlap="1">
            <wp:simplePos x="0" y="0"/>
            <wp:positionH relativeFrom="page">
              <wp:posOffset>3067685</wp:posOffset>
            </wp:positionH>
            <wp:positionV relativeFrom="paragraph">
              <wp:posOffset>174625</wp:posOffset>
            </wp:positionV>
            <wp:extent cx="1477645" cy="153924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3" cstate="print"/>
                    <a:stretch>
                      <a:fillRect/>
                    </a:stretch>
                  </pic:blipFill>
                  <pic:spPr>
                    <a:xfrm>
                      <a:off x="0" y="0"/>
                      <a:ext cx="1477759" cy="1539240"/>
                    </a:xfrm>
                    <a:prstGeom prst="rect">
                      <a:avLst/>
                    </a:prstGeom>
                  </pic:spPr>
                </pic:pic>
              </a:graphicData>
            </a:graphic>
          </wp:anchor>
        </w:drawing>
      </w:r>
    </w:p>
    <w:p>
      <w:pPr>
        <w:pStyle w:val="10"/>
        <w:rPr>
          <w:rFonts w:ascii="Cambria"/>
          <w:b/>
          <w:sz w:val="60"/>
        </w:rPr>
      </w:pPr>
    </w:p>
    <w:p>
      <w:pPr>
        <w:spacing w:before="393" w:line="360" w:lineRule="auto"/>
        <w:ind w:left="220" w:right="216" w:firstLine="0"/>
        <w:jc w:val="both"/>
        <w:rPr>
          <w:sz w:val="28"/>
        </w:rPr>
      </w:pPr>
      <w:r>
        <w:rPr>
          <w:sz w:val="28"/>
        </w:rPr>
        <w:t>This</w:t>
      </w:r>
      <w:r>
        <w:rPr>
          <w:spacing w:val="65"/>
          <w:sz w:val="28"/>
        </w:rPr>
        <w:t xml:space="preserve"> </w:t>
      </w:r>
      <w:r>
        <w:rPr>
          <w:sz w:val="28"/>
        </w:rPr>
        <w:t>is</w:t>
      </w:r>
      <w:r>
        <w:rPr>
          <w:spacing w:val="65"/>
          <w:sz w:val="28"/>
        </w:rPr>
        <w:t xml:space="preserve"> </w:t>
      </w:r>
      <w:r>
        <w:rPr>
          <w:sz w:val="28"/>
        </w:rPr>
        <w:t>to</w:t>
      </w:r>
      <w:r>
        <w:rPr>
          <w:spacing w:val="66"/>
          <w:sz w:val="28"/>
        </w:rPr>
        <w:t xml:space="preserve"> </w:t>
      </w:r>
      <w:r>
        <w:rPr>
          <w:sz w:val="28"/>
        </w:rPr>
        <w:t>certify</w:t>
      </w:r>
      <w:r>
        <w:rPr>
          <w:spacing w:val="65"/>
          <w:sz w:val="28"/>
        </w:rPr>
        <w:t xml:space="preserve"> </w:t>
      </w:r>
      <w:r>
        <w:rPr>
          <w:sz w:val="28"/>
        </w:rPr>
        <w:t>that</w:t>
      </w:r>
      <w:r>
        <w:rPr>
          <w:spacing w:val="65"/>
          <w:sz w:val="28"/>
        </w:rPr>
        <w:t xml:space="preserve"> </w:t>
      </w:r>
      <w:r>
        <w:rPr>
          <w:sz w:val="28"/>
        </w:rPr>
        <w:t>the</w:t>
      </w:r>
      <w:r>
        <w:rPr>
          <w:spacing w:val="66"/>
          <w:sz w:val="28"/>
        </w:rPr>
        <w:t xml:space="preserve"> </w:t>
      </w:r>
      <w:r>
        <w:rPr>
          <w:sz w:val="28"/>
        </w:rPr>
        <w:t>Seminar</w:t>
      </w:r>
      <w:r>
        <w:rPr>
          <w:spacing w:val="65"/>
          <w:sz w:val="28"/>
        </w:rPr>
        <w:t xml:space="preserve"> </w:t>
      </w:r>
      <w:r>
        <w:rPr>
          <w:sz w:val="28"/>
        </w:rPr>
        <w:t>entitled</w:t>
      </w:r>
      <w:r>
        <w:rPr>
          <w:spacing w:val="66"/>
          <w:sz w:val="28"/>
        </w:rPr>
        <w:t xml:space="preserve"> </w:t>
      </w:r>
      <w:r>
        <w:rPr>
          <w:sz w:val="28"/>
        </w:rPr>
        <w:t>“REAL-TIME</w:t>
      </w:r>
      <w:r>
        <w:rPr>
          <w:spacing w:val="66"/>
          <w:sz w:val="28"/>
        </w:rPr>
        <w:t xml:space="preserve"> </w:t>
      </w:r>
      <w:r>
        <w:rPr>
          <w:sz w:val="28"/>
        </w:rPr>
        <w:t>HUMAN</w:t>
      </w:r>
      <w:r>
        <w:rPr>
          <w:spacing w:val="66"/>
          <w:sz w:val="28"/>
        </w:rPr>
        <w:t xml:space="preserve"> </w:t>
      </w:r>
      <w:r>
        <w:rPr>
          <w:sz w:val="28"/>
        </w:rPr>
        <w:t>DETECTION</w:t>
      </w:r>
      <w:r>
        <w:rPr>
          <w:spacing w:val="67"/>
          <w:sz w:val="28"/>
        </w:rPr>
        <w:t xml:space="preserve"> </w:t>
      </w:r>
      <w:r>
        <w:rPr>
          <w:sz w:val="28"/>
        </w:rPr>
        <w:t>AND</w:t>
      </w:r>
      <w:r>
        <w:rPr>
          <w:spacing w:val="-68"/>
          <w:sz w:val="28"/>
        </w:rPr>
        <w:t xml:space="preserve"> </w:t>
      </w:r>
      <w:r>
        <w:rPr>
          <w:sz w:val="28"/>
        </w:rPr>
        <w:t>COUNTING ” is a Bonafede record of the Seminar work done by</w:t>
      </w:r>
      <w:r>
        <w:rPr>
          <w:b/>
          <w:bCs/>
          <w:sz w:val="28"/>
        </w:rPr>
        <w:t xml:space="preserve"> </w:t>
      </w:r>
      <w:r>
        <w:rPr>
          <w:rFonts w:hint="default"/>
          <w:b/>
          <w:bCs/>
          <w:sz w:val="28"/>
          <w:lang w:val="en-IN"/>
        </w:rPr>
        <w:t>Chinmay B W, Shubham P R, Samarth Awati, Amar A Kamble</w:t>
      </w:r>
      <w:r>
        <w:rPr>
          <w:b/>
          <w:w w:val="95"/>
          <w:sz w:val="28"/>
        </w:rPr>
        <w:t xml:space="preserve"> </w:t>
      </w:r>
      <w:r>
        <w:rPr>
          <w:w w:val="95"/>
          <w:sz w:val="28"/>
        </w:rPr>
        <w:t xml:space="preserve">having </w:t>
      </w:r>
      <w:r>
        <w:rPr>
          <w:b/>
          <w:w w:val="95"/>
          <w:sz w:val="28"/>
        </w:rPr>
        <w:t>USN 2GI20IS0</w:t>
      </w:r>
      <w:r>
        <w:rPr>
          <w:rFonts w:hint="default"/>
          <w:b/>
          <w:w w:val="95"/>
          <w:sz w:val="28"/>
          <w:lang w:val="en-IN"/>
        </w:rPr>
        <w:t>08</w:t>
      </w:r>
      <w:r>
        <w:rPr>
          <w:b/>
          <w:w w:val="95"/>
          <w:sz w:val="28"/>
        </w:rPr>
        <w:t>,2GI20IS0</w:t>
      </w:r>
      <w:r>
        <w:rPr>
          <w:rFonts w:hint="default"/>
          <w:b/>
          <w:w w:val="95"/>
          <w:sz w:val="28"/>
          <w:lang w:val="en-IN"/>
        </w:rPr>
        <w:t>40</w:t>
      </w:r>
      <w:r>
        <w:rPr>
          <w:b/>
          <w:w w:val="95"/>
          <w:sz w:val="28"/>
        </w:rPr>
        <w:t>, 2GI20IS032,</w:t>
      </w:r>
      <w:r>
        <w:rPr>
          <w:b/>
          <w:spacing w:val="1"/>
          <w:w w:val="95"/>
          <w:sz w:val="28"/>
        </w:rPr>
        <w:t xml:space="preserve"> </w:t>
      </w:r>
      <w:r>
        <w:rPr>
          <w:b/>
          <w:sz w:val="28"/>
        </w:rPr>
        <w:t>2GI20IS0</w:t>
      </w:r>
      <w:r>
        <w:rPr>
          <w:rFonts w:hint="default"/>
          <w:b/>
          <w:sz w:val="28"/>
          <w:lang w:val="en-IN"/>
        </w:rPr>
        <w:t>04</w:t>
      </w:r>
      <w:r>
        <w:rPr>
          <w:b/>
          <w:sz w:val="28"/>
        </w:rPr>
        <w:t xml:space="preserve"> </w:t>
      </w:r>
      <w:r>
        <w:rPr>
          <w:sz w:val="28"/>
        </w:rPr>
        <w:t>under my supervision and guidance, in partial fulfilment of the requirements for</w:t>
      </w:r>
      <w:r>
        <w:rPr>
          <w:spacing w:val="1"/>
          <w:sz w:val="28"/>
        </w:rPr>
        <w:t xml:space="preserve"> </w:t>
      </w:r>
      <w:r>
        <w:rPr>
          <w:sz w:val="28"/>
        </w:rPr>
        <w:t>the Outcome Based Education Paradigm in ISE from Gogte Institute of Technology for the</w:t>
      </w:r>
      <w:r>
        <w:rPr>
          <w:spacing w:val="1"/>
          <w:sz w:val="28"/>
        </w:rPr>
        <w:t xml:space="preserve"> </w:t>
      </w:r>
      <w:r>
        <w:rPr>
          <w:sz w:val="28"/>
        </w:rPr>
        <w:t>academic</w:t>
      </w:r>
      <w:r>
        <w:rPr>
          <w:spacing w:val="-1"/>
          <w:sz w:val="28"/>
        </w:rPr>
        <w:t xml:space="preserve"> </w:t>
      </w:r>
      <w:r>
        <w:rPr>
          <w:sz w:val="28"/>
        </w:rPr>
        <w:t>year 2021-2022.</w:t>
      </w: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spacing w:before="4"/>
        <w:rPr>
          <w:sz w:val="44"/>
        </w:rPr>
      </w:pPr>
    </w:p>
    <w:p>
      <w:pPr>
        <w:tabs>
          <w:tab w:val="left" w:pos="6501"/>
        </w:tabs>
        <w:spacing w:before="0"/>
        <w:ind w:left="741" w:right="0" w:firstLine="0"/>
        <w:jc w:val="left"/>
        <w:rPr>
          <w:sz w:val="28"/>
        </w:rPr>
      </w:pPr>
      <w:r>
        <w:rPr>
          <w:sz w:val="28"/>
        </w:rPr>
        <w:t>Faculty</w:t>
      </w:r>
      <w:r>
        <w:rPr>
          <w:spacing w:val="-3"/>
          <w:sz w:val="28"/>
        </w:rPr>
        <w:t xml:space="preserve"> </w:t>
      </w:r>
      <w:r>
        <w:rPr>
          <w:sz w:val="28"/>
        </w:rPr>
        <w:t>In</w:t>
      </w:r>
      <w:r>
        <w:rPr>
          <w:spacing w:val="-2"/>
          <w:sz w:val="28"/>
        </w:rPr>
        <w:t xml:space="preserve"> </w:t>
      </w:r>
      <w:r>
        <w:rPr>
          <w:sz w:val="28"/>
        </w:rPr>
        <w:t>charge</w:t>
      </w:r>
      <w:r>
        <w:rPr>
          <w:sz w:val="28"/>
        </w:rPr>
        <w:tab/>
      </w:r>
      <w:r>
        <w:rPr>
          <w:sz w:val="28"/>
        </w:rPr>
        <w:t>Head</w:t>
      </w:r>
      <w:r>
        <w:rPr>
          <w:spacing w:val="-3"/>
          <w:sz w:val="28"/>
        </w:rPr>
        <w:t xml:space="preserve"> </w:t>
      </w:r>
      <w:r>
        <w:rPr>
          <w:sz w:val="28"/>
        </w:rPr>
        <w:t>of</w:t>
      </w:r>
      <w:r>
        <w:rPr>
          <w:spacing w:val="-2"/>
          <w:sz w:val="28"/>
        </w:rPr>
        <w:t xml:space="preserve"> </w:t>
      </w:r>
      <w:r>
        <w:rPr>
          <w:sz w:val="28"/>
        </w:rPr>
        <w:t>the</w:t>
      </w:r>
      <w:r>
        <w:rPr>
          <w:spacing w:val="-3"/>
          <w:sz w:val="28"/>
        </w:rPr>
        <w:t xml:space="preserve"> </w:t>
      </w:r>
      <w:r>
        <w:rPr>
          <w:sz w:val="28"/>
        </w:rPr>
        <w:t>Department</w:t>
      </w:r>
    </w:p>
    <w:p>
      <w:pPr>
        <w:spacing w:after="0"/>
        <w:jc w:val="left"/>
        <w:rPr>
          <w:sz w:val="28"/>
        </w:rPr>
        <w:sectPr>
          <w:footerReference r:id="rId5" w:type="default"/>
          <w:pgSz w:w="11900" w:h="16840"/>
          <w:pgMar w:top="160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spacing w:before="76"/>
        <w:ind w:left="880" w:right="0" w:firstLine="0"/>
        <w:jc w:val="left"/>
        <w:rPr>
          <w:b/>
          <w:sz w:val="26"/>
        </w:rPr>
      </w:pPr>
      <w:r>
        <w:rPr>
          <w:b/>
          <w:sz w:val="26"/>
          <w:u w:val="thick"/>
        </w:rPr>
        <w:t>Rubrics</w:t>
      </w:r>
      <w:r>
        <w:rPr>
          <w:b/>
          <w:spacing w:val="-3"/>
          <w:sz w:val="26"/>
          <w:u w:val="thick"/>
        </w:rPr>
        <w:t xml:space="preserve"> </w:t>
      </w:r>
      <w:r>
        <w:rPr>
          <w:b/>
          <w:sz w:val="26"/>
          <w:u w:val="thick"/>
        </w:rPr>
        <w:t>for</w:t>
      </w:r>
      <w:r>
        <w:rPr>
          <w:b/>
          <w:spacing w:val="-2"/>
          <w:sz w:val="26"/>
          <w:u w:val="thick"/>
        </w:rPr>
        <w:t xml:space="preserve"> </w:t>
      </w:r>
      <w:r>
        <w:rPr>
          <w:b/>
          <w:sz w:val="26"/>
          <w:u w:val="thick"/>
        </w:rPr>
        <w:t>evaluation</w:t>
      </w:r>
      <w:r>
        <w:rPr>
          <w:b/>
          <w:spacing w:val="-2"/>
          <w:sz w:val="26"/>
          <w:u w:val="thick"/>
        </w:rPr>
        <w:t xml:space="preserve"> </w:t>
      </w:r>
      <w:r>
        <w:rPr>
          <w:b/>
          <w:sz w:val="26"/>
          <w:u w:val="thick"/>
        </w:rPr>
        <w:t>of</w:t>
      </w:r>
      <w:r>
        <w:rPr>
          <w:b/>
          <w:spacing w:val="-2"/>
          <w:sz w:val="26"/>
          <w:u w:val="thick"/>
        </w:rPr>
        <w:t xml:space="preserve"> </w:t>
      </w:r>
      <w:r>
        <w:rPr>
          <w:b/>
          <w:sz w:val="26"/>
          <w:u w:val="thick"/>
        </w:rPr>
        <w:t>Course</w:t>
      </w:r>
      <w:r>
        <w:rPr>
          <w:b/>
          <w:spacing w:val="-2"/>
          <w:sz w:val="26"/>
          <w:u w:val="thick"/>
        </w:rPr>
        <w:t xml:space="preserve"> </w:t>
      </w:r>
      <w:r>
        <w:rPr>
          <w:b/>
          <w:sz w:val="26"/>
          <w:u w:val="thick"/>
        </w:rPr>
        <w:t>Project</w:t>
      </w:r>
    </w:p>
    <w:p>
      <w:pPr>
        <w:pStyle w:val="10"/>
        <w:spacing w:before="10" w:after="1"/>
        <w:rPr>
          <w:b/>
          <w:sz w:val="23"/>
        </w:rPr>
      </w:pPr>
    </w:p>
    <w:tbl>
      <w:tblPr>
        <w:tblStyle w:val="9"/>
        <w:tblW w:w="0" w:type="auto"/>
        <w:tblInd w:w="2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2"/>
        <w:gridCol w:w="2122"/>
        <w:gridCol w:w="1767"/>
        <w:gridCol w:w="1407"/>
        <w:gridCol w:w="1412"/>
        <w:gridCol w:w="1407"/>
        <w:gridCol w:w="15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9" w:hRule="atLeast"/>
        </w:trPr>
        <w:tc>
          <w:tcPr>
            <w:tcW w:w="1032" w:type="dxa"/>
          </w:tcPr>
          <w:p>
            <w:pPr>
              <w:pStyle w:val="26"/>
              <w:spacing w:line="290" w:lineRule="atLeast"/>
              <w:ind w:left="119" w:right="601"/>
              <w:rPr>
                <w:rFonts w:ascii="Calibri"/>
                <w:sz w:val="24"/>
              </w:rPr>
            </w:pPr>
            <w:r>
              <w:rPr>
                <w:rFonts w:ascii="Calibri"/>
                <w:sz w:val="24"/>
              </w:rPr>
              <w:t>Sl.</w:t>
            </w:r>
            <w:r>
              <w:rPr>
                <w:rFonts w:ascii="Calibri"/>
                <w:spacing w:val="1"/>
                <w:sz w:val="24"/>
              </w:rPr>
              <w:t xml:space="preserve"> </w:t>
            </w:r>
            <w:r>
              <w:rPr>
                <w:rFonts w:ascii="Calibri"/>
                <w:sz w:val="24"/>
              </w:rPr>
              <w:t>No</w:t>
            </w:r>
          </w:p>
        </w:tc>
        <w:tc>
          <w:tcPr>
            <w:tcW w:w="9623" w:type="dxa"/>
            <w:gridSpan w:val="6"/>
          </w:tcPr>
          <w:p>
            <w:pPr>
              <w:pStyle w:val="26"/>
              <w:spacing w:before="11"/>
              <w:ind w:left="124"/>
              <w:rPr>
                <w:sz w:val="24"/>
              </w:rPr>
            </w:pPr>
            <w:r>
              <w:rPr>
                <w:sz w:val="24"/>
              </w:rPr>
              <w:t>Batch</w:t>
            </w:r>
            <w:r>
              <w:rPr>
                <w:spacing w:val="-3"/>
                <w:sz w:val="24"/>
              </w:rPr>
              <w:t xml:space="preserve"> </w:t>
            </w:r>
            <w:r>
              <w:rPr>
                <w:sz w:val="24"/>
              </w:rPr>
              <w:t>No.</w:t>
            </w:r>
            <w:r>
              <w:rPr>
                <w:spacing w:val="-1"/>
                <w:sz w:val="24"/>
              </w:rPr>
              <w:t xml:space="preserve"> </w:t>
            </w:r>
            <w:r>
              <w:rPr>
                <w:sz w:val="24"/>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1032" w:type="dxa"/>
            <w:vMerge w:val="restart"/>
          </w:tcPr>
          <w:p>
            <w:pPr>
              <w:pStyle w:val="26"/>
              <w:spacing w:before="11"/>
              <w:ind w:left="119"/>
              <w:rPr>
                <w:rFonts w:ascii="Calibri"/>
                <w:sz w:val="24"/>
              </w:rPr>
            </w:pPr>
            <w:r>
              <w:rPr>
                <w:rFonts w:ascii="Calibri"/>
                <w:sz w:val="24"/>
              </w:rPr>
              <w:t>1.</w:t>
            </w:r>
          </w:p>
        </w:tc>
        <w:tc>
          <w:tcPr>
            <w:tcW w:w="2122" w:type="dxa"/>
            <w:vMerge w:val="restart"/>
          </w:tcPr>
          <w:p>
            <w:pPr>
              <w:pStyle w:val="26"/>
              <w:spacing w:before="11" w:line="244" w:lineRule="auto"/>
              <w:ind w:left="124" w:right="596"/>
              <w:rPr>
                <w:sz w:val="20"/>
              </w:rPr>
            </w:pPr>
            <w:r>
              <w:rPr>
                <w:sz w:val="24"/>
              </w:rPr>
              <w:t>Project Title:</w:t>
            </w:r>
            <w:r>
              <w:rPr>
                <w:spacing w:val="1"/>
                <w:sz w:val="24"/>
              </w:rPr>
              <w:t xml:space="preserve"> </w:t>
            </w:r>
            <w:r>
              <w:rPr>
                <w:sz w:val="20"/>
              </w:rPr>
              <w:t>REAL-TIME</w:t>
            </w:r>
            <w:r>
              <w:rPr>
                <w:spacing w:val="1"/>
                <w:sz w:val="20"/>
              </w:rPr>
              <w:t xml:space="preserve"> </w:t>
            </w:r>
            <w:r>
              <w:rPr>
                <w:sz w:val="20"/>
              </w:rPr>
              <w:t>HUMAN</w:t>
            </w:r>
            <w:r>
              <w:rPr>
                <w:spacing w:val="1"/>
                <w:sz w:val="20"/>
              </w:rPr>
              <w:t xml:space="preserve"> </w:t>
            </w:r>
            <w:r>
              <w:rPr>
                <w:sz w:val="20"/>
              </w:rPr>
              <w:t>DETECTION</w:t>
            </w:r>
            <w:r>
              <w:rPr>
                <w:spacing w:val="1"/>
                <w:sz w:val="20"/>
              </w:rPr>
              <w:t xml:space="preserve"> </w:t>
            </w:r>
            <w:r>
              <w:rPr>
                <w:spacing w:val="-1"/>
                <w:sz w:val="20"/>
              </w:rPr>
              <w:t>AND</w:t>
            </w:r>
            <w:r>
              <w:rPr>
                <w:spacing w:val="-10"/>
                <w:sz w:val="20"/>
              </w:rPr>
              <w:t xml:space="preserve"> </w:t>
            </w:r>
            <w:r>
              <w:rPr>
                <w:sz w:val="20"/>
              </w:rPr>
              <w:t>COUNTING</w:t>
            </w:r>
          </w:p>
        </w:tc>
        <w:tc>
          <w:tcPr>
            <w:tcW w:w="1767" w:type="dxa"/>
            <w:vMerge w:val="restart"/>
          </w:tcPr>
          <w:p>
            <w:pPr>
              <w:pStyle w:val="26"/>
              <w:spacing w:before="6" w:line="242" w:lineRule="auto"/>
              <w:ind w:left="241" w:right="656" w:hanging="14"/>
              <w:rPr>
                <w:rFonts w:ascii="Times New Roman"/>
                <w:sz w:val="24"/>
              </w:rPr>
            </w:pPr>
            <w:r>
              <w:rPr>
                <w:rFonts w:ascii="Times New Roman"/>
                <w:sz w:val="24"/>
              </w:rPr>
              <w:t>MARKS</w:t>
            </w:r>
            <w:r>
              <w:rPr>
                <w:rFonts w:ascii="Times New Roman"/>
                <w:spacing w:val="-57"/>
                <w:sz w:val="24"/>
              </w:rPr>
              <w:t xml:space="preserve"> </w:t>
            </w:r>
            <w:r>
              <w:rPr>
                <w:rFonts w:ascii="Times New Roman"/>
                <w:sz w:val="24"/>
              </w:rPr>
              <w:t>RANGE</w:t>
            </w:r>
          </w:p>
        </w:tc>
        <w:tc>
          <w:tcPr>
            <w:tcW w:w="5734" w:type="dxa"/>
            <w:gridSpan w:val="4"/>
          </w:tcPr>
          <w:p>
            <w:pPr>
              <w:pStyle w:val="26"/>
              <w:spacing w:before="11"/>
              <w:ind w:left="2795" w:right="2407"/>
              <w:jc w:val="center"/>
              <w:rPr>
                <w:rFonts w:ascii="Times New Roman"/>
                <w:sz w:val="24"/>
              </w:rPr>
            </w:pPr>
            <w:r>
              <w:rPr>
                <w:rFonts w:ascii="Times New Roman"/>
                <w:sz w:val="24"/>
              </w:rPr>
              <w:t>USN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3" w:hRule="atLeast"/>
        </w:trPr>
        <w:tc>
          <w:tcPr>
            <w:tcW w:w="1032" w:type="dxa"/>
            <w:vMerge w:val="continue"/>
            <w:tcBorders>
              <w:top w:val="nil"/>
            </w:tcBorders>
          </w:tcPr>
          <w:p>
            <w:pPr>
              <w:rPr>
                <w:sz w:val="2"/>
                <w:szCs w:val="2"/>
              </w:rPr>
            </w:pPr>
          </w:p>
        </w:tc>
        <w:tc>
          <w:tcPr>
            <w:tcW w:w="2122" w:type="dxa"/>
            <w:vMerge w:val="continue"/>
            <w:tcBorders>
              <w:top w:val="nil"/>
            </w:tcBorders>
          </w:tcPr>
          <w:p>
            <w:pPr>
              <w:rPr>
                <w:sz w:val="2"/>
                <w:szCs w:val="2"/>
              </w:rPr>
            </w:pPr>
          </w:p>
        </w:tc>
        <w:tc>
          <w:tcPr>
            <w:tcW w:w="1767" w:type="dxa"/>
            <w:vMerge w:val="continue"/>
            <w:tcBorders>
              <w:top w:val="nil"/>
            </w:tcBorders>
          </w:tcPr>
          <w:p>
            <w:pPr>
              <w:rPr>
                <w:sz w:val="2"/>
                <w:szCs w:val="2"/>
              </w:rPr>
            </w:pPr>
          </w:p>
        </w:tc>
        <w:tc>
          <w:tcPr>
            <w:tcW w:w="1407" w:type="dxa"/>
          </w:tcPr>
          <w:p>
            <w:pPr>
              <w:pStyle w:val="26"/>
              <w:spacing w:before="8" w:line="237" w:lineRule="auto"/>
              <w:ind w:left="130" w:right="553"/>
              <w:rPr>
                <w:rFonts w:hint="default" w:ascii="Times New Roman"/>
                <w:sz w:val="24"/>
                <w:lang w:val="en-IN"/>
              </w:rPr>
            </w:pPr>
            <w:r>
              <w:rPr>
                <w:rFonts w:ascii="Times New Roman"/>
                <w:sz w:val="24"/>
              </w:rPr>
              <w:t>2GI29I</w:t>
            </w:r>
            <w:r>
              <w:rPr>
                <w:rFonts w:ascii="Times New Roman"/>
                <w:spacing w:val="-58"/>
                <w:sz w:val="24"/>
              </w:rPr>
              <w:t xml:space="preserve"> </w:t>
            </w:r>
            <w:r>
              <w:rPr>
                <w:rFonts w:ascii="Times New Roman"/>
                <w:sz w:val="24"/>
              </w:rPr>
              <w:t>S0</w:t>
            </w:r>
            <w:r>
              <w:rPr>
                <w:rFonts w:hint="default" w:ascii="Times New Roman"/>
                <w:sz w:val="24"/>
                <w:lang w:val="en-IN"/>
              </w:rPr>
              <w:t>08</w:t>
            </w:r>
          </w:p>
        </w:tc>
        <w:tc>
          <w:tcPr>
            <w:tcW w:w="1412" w:type="dxa"/>
          </w:tcPr>
          <w:p>
            <w:pPr>
              <w:pStyle w:val="26"/>
              <w:spacing w:before="8" w:line="237" w:lineRule="auto"/>
              <w:ind w:left="130" w:right="558"/>
              <w:rPr>
                <w:rFonts w:hint="default" w:ascii="Times New Roman"/>
                <w:sz w:val="24"/>
                <w:lang w:val="en-IN"/>
              </w:rPr>
            </w:pPr>
            <w:r>
              <w:rPr>
                <w:rFonts w:ascii="Times New Roman"/>
                <w:sz w:val="24"/>
              </w:rPr>
              <w:t>2GI20I</w:t>
            </w:r>
            <w:r>
              <w:rPr>
                <w:rFonts w:ascii="Times New Roman"/>
                <w:spacing w:val="-58"/>
                <w:sz w:val="24"/>
              </w:rPr>
              <w:t xml:space="preserve"> </w:t>
            </w:r>
            <w:r>
              <w:rPr>
                <w:rFonts w:ascii="Times New Roman"/>
                <w:sz w:val="24"/>
              </w:rPr>
              <w:t>S0</w:t>
            </w:r>
            <w:r>
              <w:rPr>
                <w:rFonts w:hint="default" w:ascii="Times New Roman"/>
                <w:sz w:val="24"/>
                <w:lang w:val="en-IN"/>
              </w:rPr>
              <w:t>40</w:t>
            </w:r>
          </w:p>
        </w:tc>
        <w:tc>
          <w:tcPr>
            <w:tcW w:w="1407" w:type="dxa"/>
          </w:tcPr>
          <w:p>
            <w:pPr>
              <w:pStyle w:val="26"/>
              <w:spacing w:before="8" w:line="237" w:lineRule="auto"/>
              <w:ind w:left="129" w:right="554"/>
              <w:rPr>
                <w:rFonts w:hint="default" w:ascii="Times New Roman"/>
                <w:sz w:val="24"/>
                <w:lang w:val="en-IN"/>
              </w:rPr>
            </w:pPr>
            <w:r>
              <w:rPr>
                <w:rFonts w:ascii="Times New Roman"/>
                <w:sz w:val="24"/>
              </w:rPr>
              <w:t>2GI20I</w:t>
            </w:r>
            <w:r>
              <w:rPr>
                <w:rFonts w:ascii="Times New Roman"/>
                <w:spacing w:val="-58"/>
                <w:sz w:val="24"/>
              </w:rPr>
              <w:t xml:space="preserve"> </w:t>
            </w:r>
            <w:r>
              <w:rPr>
                <w:rFonts w:ascii="Times New Roman"/>
                <w:sz w:val="24"/>
              </w:rPr>
              <w:t>S0</w:t>
            </w:r>
            <w:r>
              <w:rPr>
                <w:rFonts w:hint="default" w:ascii="Times New Roman"/>
                <w:sz w:val="24"/>
                <w:lang w:val="en-IN"/>
              </w:rPr>
              <w:t>34</w:t>
            </w:r>
          </w:p>
        </w:tc>
        <w:tc>
          <w:tcPr>
            <w:tcW w:w="1508" w:type="dxa"/>
          </w:tcPr>
          <w:p>
            <w:pPr>
              <w:pStyle w:val="26"/>
              <w:spacing w:before="8" w:line="237" w:lineRule="auto"/>
              <w:ind w:left="128" w:right="656"/>
              <w:rPr>
                <w:rFonts w:hint="default" w:ascii="Times New Roman"/>
                <w:sz w:val="24"/>
                <w:lang w:val="en-IN"/>
              </w:rPr>
            </w:pPr>
            <w:r>
              <w:rPr>
                <w:rFonts w:ascii="Times New Roman"/>
                <w:sz w:val="24"/>
              </w:rPr>
              <w:t>2GI20I</w:t>
            </w:r>
            <w:r>
              <w:rPr>
                <w:rFonts w:ascii="Times New Roman"/>
                <w:spacing w:val="-58"/>
                <w:sz w:val="24"/>
              </w:rPr>
              <w:t xml:space="preserve"> </w:t>
            </w:r>
            <w:r>
              <w:rPr>
                <w:rFonts w:ascii="Times New Roman"/>
                <w:sz w:val="24"/>
              </w:rPr>
              <w:t>S0</w:t>
            </w:r>
            <w:r>
              <w:rPr>
                <w:rFonts w:hint="default" w:ascii="Times New Roman"/>
                <w:sz w:val="24"/>
                <w:lang w:val="en-IN"/>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trPr>
        <w:tc>
          <w:tcPr>
            <w:tcW w:w="1032" w:type="dxa"/>
          </w:tcPr>
          <w:p>
            <w:pPr>
              <w:pStyle w:val="26"/>
              <w:spacing w:before="7"/>
              <w:ind w:left="119"/>
              <w:rPr>
                <w:sz w:val="24"/>
              </w:rPr>
            </w:pPr>
            <w:r>
              <w:rPr>
                <w:sz w:val="24"/>
              </w:rPr>
              <w:t>2.</w:t>
            </w:r>
          </w:p>
        </w:tc>
        <w:tc>
          <w:tcPr>
            <w:tcW w:w="2122" w:type="dxa"/>
          </w:tcPr>
          <w:p>
            <w:pPr>
              <w:pStyle w:val="26"/>
              <w:spacing w:line="280" w:lineRule="atLeast"/>
              <w:ind w:left="124" w:right="551"/>
              <w:rPr>
                <w:sz w:val="24"/>
              </w:rPr>
            </w:pPr>
            <w:r>
              <w:rPr>
                <w:sz w:val="24"/>
              </w:rPr>
              <w:t>Problem</w:t>
            </w:r>
            <w:r>
              <w:rPr>
                <w:spacing w:val="1"/>
                <w:sz w:val="24"/>
              </w:rPr>
              <w:t xml:space="preserve"> </w:t>
            </w:r>
            <w:r>
              <w:rPr>
                <w:sz w:val="24"/>
              </w:rPr>
              <w:t>statement(PO</w:t>
            </w:r>
            <w:r>
              <w:rPr>
                <w:spacing w:val="-51"/>
                <w:sz w:val="24"/>
              </w:rPr>
              <w:t xml:space="preserve"> </w:t>
            </w:r>
            <w:r>
              <w:rPr>
                <w:sz w:val="24"/>
              </w:rPr>
              <w:t>2)</w:t>
            </w:r>
          </w:p>
        </w:tc>
        <w:tc>
          <w:tcPr>
            <w:tcW w:w="1767" w:type="dxa"/>
          </w:tcPr>
          <w:p>
            <w:pPr>
              <w:pStyle w:val="26"/>
              <w:rPr>
                <w:rFonts w:ascii="Times New Roman"/>
                <w:b/>
                <w:sz w:val="28"/>
              </w:rPr>
            </w:pPr>
          </w:p>
          <w:p>
            <w:pPr>
              <w:pStyle w:val="26"/>
              <w:spacing w:before="251" w:line="261" w:lineRule="exact"/>
              <w:ind w:left="117"/>
              <w:rPr>
                <w:sz w:val="24"/>
              </w:rPr>
            </w:pPr>
            <w:r>
              <w:rPr>
                <w:sz w:val="24"/>
              </w:rPr>
              <w:t>0-1</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1" w:hRule="atLeast"/>
        </w:trPr>
        <w:tc>
          <w:tcPr>
            <w:tcW w:w="1032" w:type="dxa"/>
          </w:tcPr>
          <w:p>
            <w:pPr>
              <w:pStyle w:val="26"/>
              <w:spacing w:before="11"/>
              <w:ind w:left="119"/>
              <w:rPr>
                <w:sz w:val="24"/>
              </w:rPr>
            </w:pPr>
            <w:r>
              <w:rPr>
                <w:sz w:val="24"/>
              </w:rPr>
              <w:t>3.</w:t>
            </w:r>
          </w:p>
        </w:tc>
        <w:tc>
          <w:tcPr>
            <w:tcW w:w="2122" w:type="dxa"/>
          </w:tcPr>
          <w:p>
            <w:pPr>
              <w:pStyle w:val="26"/>
              <w:spacing w:before="11"/>
              <w:ind w:left="124" w:right="574"/>
              <w:rPr>
                <w:sz w:val="24"/>
              </w:rPr>
            </w:pPr>
            <w:r>
              <w:rPr>
                <w:sz w:val="24"/>
              </w:rPr>
              <w:t>Objectives of</w:t>
            </w:r>
            <w:r>
              <w:rPr>
                <w:spacing w:val="1"/>
                <w:sz w:val="24"/>
              </w:rPr>
              <w:t xml:space="preserve"> </w:t>
            </w:r>
            <w:r>
              <w:rPr>
                <w:sz w:val="24"/>
              </w:rPr>
              <w:t>Defined</w:t>
            </w:r>
            <w:r>
              <w:rPr>
                <w:spacing w:val="1"/>
                <w:sz w:val="24"/>
              </w:rPr>
              <w:t xml:space="preserve"> </w:t>
            </w:r>
            <w:r>
              <w:rPr>
                <w:sz w:val="24"/>
              </w:rPr>
              <w:t>Problem(PO1</w:t>
            </w:r>
          </w:p>
          <w:p>
            <w:pPr>
              <w:pStyle w:val="26"/>
              <w:spacing w:before="1" w:line="265" w:lineRule="exact"/>
              <w:ind w:left="124"/>
              <w:rPr>
                <w:sz w:val="24"/>
              </w:rPr>
            </w:pPr>
            <w:r>
              <w:rPr>
                <w:sz w:val="24"/>
              </w:rPr>
              <w:t>,PO2)</w:t>
            </w:r>
          </w:p>
        </w:tc>
        <w:tc>
          <w:tcPr>
            <w:tcW w:w="1767" w:type="dxa"/>
          </w:tcPr>
          <w:p>
            <w:pPr>
              <w:pStyle w:val="26"/>
              <w:spacing w:before="11"/>
              <w:ind w:left="89"/>
              <w:rPr>
                <w:sz w:val="24"/>
              </w:rPr>
            </w:pPr>
            <w:r>
              <w:rPr>
                <w:sz w:val="24"/>
              </w:rPr>
              <w:t>0-2</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0" w:hRule="atLeast"/>
        </w:trPr>
        <w:tc>
          <w:tcPr>
            <w:tcW w:w="1032" w:type="dxa"/>
          </w:tcPr>
          <w:p>
            <w:pPr>
              <w:pStyle w:val="26"/>
              <w:spacing w:before="7"/>
              <w:ind w:left="119"/>
              <w:rPr>
                <w:sz w:val="24"/>
              </w:rPr>
            </w:pPr>
            <w:r>
              <w:rPr>
                <w:sz w:val="24"/>
              </w:rPr>
              <w:t>4.</w:t>
            </w:r>
          </w:p>
        </w:tc>
        <w:tc>
          <w:tcPr>
            <w:tcW w:w="2122" w:type="dxa"/>
          </w:tcPr>
          <w:p>
            <w:pPr>
              <w:pStyle w:val="26"/>
              <w:spacing w:before="7"/>
              <w:ind w:left="124" w:right="592"/>
              <w:rPr>
                <w:sz w:val="24"/>
              </w:rPr>
            </w:pPr>
            <w:r>
              <w:rPr>
                <w:sz w:val="24"/>
              </w:rPr>
              <w:t>Design/Algor</w:t>
            </w:r>
            <w:r>
              <w:rPr>
                <w:spacing w:val="-50"/>
                <w:sz w:val="24"/>
              </w:rPr>
              <w:t xml:space="preserve"> </w:t>
            </w:r>
            <w:r>
              <w:rPr>
                <w:sz w:val="24"/>
              </w:rPr>
              <w:t>ithm/</w:t>
            </w:r>
            <w:r>
              <w:rPr>
                <w:spacing w:val="1"/>
                <w:sz w:val="24"/>
              </w:rPr>
              <w:t xml:space="preserve"> </w:t>
            </w:r>
            <w:r>
              <w:rPr>
                <w:sz w:val="24"/>
              </w:rPr>
              <w:t>Flowchart/M</w:t>
            </w:r>
            <w:r>
              <w:rPr>
                <w:spacing w:val="-50"/>
                <w:sz w:val="24"/>
              </w:rPr>
              <w:t xml:space="preserve"> </w:t>
            </w:r>
            <w:r>
              <w:rPr>
                <w:sz w:val="24"/>
              </w:rPr>
              <w:t>ethodology</w:t>
            </w:r>
          </w:p>
          <w:p>
            <w:pPr>
              <w:pStyle w:val="26"/>
              <w:spacing w:before="2" w:line="265" w:lineRule="exact"/>
              <w:ind w:left="124"/>
              <w:rPr>
                <w:sz w:val="24"/>
              </w:rPr>
            </w:pPr>
            <w:r>
              <w:rPr>
                <w:sz w:val="24"/>
              </w:rPr>
              <w:t>(PO3)</w:t>
            </w:r>
          </w:p>
        </w:tc>
        <w:tc>
          <w:tcPr>
            <w:tcW w:w="1767" w:type="dxa"/>
          </w:tcPr>
          <w:p>
            <w:pPr>
              <w:pStyle w:val="26"/>
              <w:spacing w:before="7"/>
              <w:ind w:left="117"/>
              <w:rPr>
                <w:sz w:val="24"/>
              </w:rPr>
            </w:pPr>
            <w:r>
              <w:rPr>
                <w:sz w:val="24"/>
              </w:rPr>
              <w:t>0-3</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60" w:hRule="atLeast"/>
        </w:trPr>
        <w:tc>
          <w:tcPr>
            <w:tcW w:w="1032" w:type="dxa"/>
          </w:tcPr>
          <w:p>
            <w:pPr>
              <w:pStyle w:val="26"/>
              <w:spacing w:before="7"/>
              <w:ind w:left="119"/>
              <w:rPr>
                <w:sz w:val="24"/>
              </w:rPr>
            </w:pPr>
            <w:r>
              <w:rPr>
                <w:sz w:val="24"/>
              </w:rPr>
              <w:t>5.</w:t>
            </w:r>
          </w:p>
        </w:tc>
        <w:tc>
          <w:tcPr>
            <w:tcW w:w="2122" w:type="dxa"/>
          </w:tcPr>
          <w:p>
            <w:pPr>
              <w:pStyle w:val="26"/>
              <w:spacing w:before="7"/>
              <w:ind w:left="124" w:right="577"/>
              <w:rPr>
                <w:sz w:val="24"/>
              </w:rPr>
            </w:pPr>
            <w:r>
              <w:rPr>
                <w:sz w:val="24"/>
              </w:rPr>
              <w:t>Implementati</w:t>
            </w:r>
            <w:r>
              <w:rPr>
                <w:spacing w:val="-51"/>
                <w:sz w:val="24"/>
              </w:rPr>
              <w:t xml:space="preserve"> </w:t>
            </w:r>
            <w:r>
              <w:rPr>
                <w:sz w:val="24"/>
              </w:rPr>
              <w:t>on</w:t>
            </w:r>
            <w:r>
              <w:rPr>
                <w:spacing w:val="1"/>
                <w:sz w:val="24"/>
              </w:rPr>
              <w:t xml:space="preserve"> </w:t>
            </w:r>
            <w:r>
              <w:rPr>
                <w:sz w:val="24"/>
              </w:rPr>
              <w:t>details/Funct</w:t>
            </w:r>
            <w:r>
              <w:rPr>
                <w:spacing w:val="-50"/>
                <w:sz w:val="24"/>
              </w:rPr>
              <w:t xml:space="preserve"> </w:t>
            </w:r>
            <w:r>
              <w:rPr>
                <w:sz w:val="24"/>
              </w:rPr>
              <w:t>ion/</w:t>
            </w:r>
            <w:r>
              <w:rPr>
                <w:spacing w:val="1"/>
                <w:sz w:val="24"/>
              </w:rPr>
              <w:t xml:space="preserve"> </w:t>
            </w:r>
            <w:r>
              <w:rPr>
                <w:sz w:val="24"/>
              </w:rPr>
              <w:t>Procedure/Cl</w:t>
            </w:r>
            <w:r>
              <w:rPr>
                <w:spacing w:val="-50"/>
                <w:sz w:val="24"/>
              </w:rPr>
              <w:t xml:space="preserve"> </w:t>
            </w:r>
            <w:r>
              <w:rPr>
                <w:sz w:val="24"/>
              </w:rPr>
              <w:t>asses and</w:t>
            </w:r>
            <w:r>
              <w:rPr>
                <w:spacing w:val="1"/>
                <w:sz w:val="24"/>
              </w:rPr>
              <w:t xml:space="preserve"> </w:t>
            </w:r>
            <w:r>
              <w:rPr>
                <w:sz w:val="24"/>
              </w:rPr>
              <w:t>objects(Lang</w:t>
            </w:r>
          </w:p>
          <w:p>
            <w:pPr>
              <w:pStyle w:val="26"/>
              <w:spacing w:before="3" w:line="261" w:lineRule="exact"/>
              <w:ind w:left="124"/>
              <w:rPr>
                <w:sz w:val="24"/>
              </w:rPr>
            </w:pPr>
            <w:r>
              <w:rPr>
                <w:sz w:val="24"/>
              </w:rPr>
              <w:t>uage/Tools)</w:t>
            </w:r>
          </w:p>
        </w:tc>
        <w:tc>
          <w:tcPr>
            <w:tcW w:w="1767" w:type="dxa"/>
          </w:tcPr>
          <w:p>
            <w:pPr>
              <w:pStyle w:val="26"/>
              <w:spacing w:before="7"/>
              <w:ind w:left="89"/>
              <w:rPr>
                <w:sz w:val="24"/>
              </w:rPr>
            </w:pPr>
            <w:r>
              <w:rPr>
                <w:sz w:val="24"/>
              </w:rPr>
              <w:t>0-4</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2" w:hRule="atLeast"/>
        </w:trPr>
        <w:tc>
          <w:tcPr>
            <w:tcW w:w="1032" w:type="dxa"/>
          </w:tcPr>
          <w:p>
            <w:pPr>
              <w:pStyle w:val="26"/>
              <w:spacing w:before="11"/>
              <w:ind w:left="119"/>
              <w:rPr>
                <w:sz w:val="24"/>
              </w:rPr>
            </w:pPr>
            <w:r>
              <w:rPr>
                <w:sz w:val="24"/>
              </w:rPr>
              <w:t>6.</w:t>
            </w:r>
          </w:p>
        </w:tc>
        <w:tc>
          <w:tcPr>
            <w:tcW w:w="2122" w:type="dxa"/>
          </w:tcPr>
          <w:p>
            <w:pPr>
              <w:pStyle w:val="26"/>
              <w:spacing w:before="11"/>
              <w:ind w:left="124" w:right="596"/>
              <w:rPr>
                <w:sz w:val="24"/>
              </w:rPr>
            </w:pPr>
            <w:r>
              <w:rPr>
                <w:sz w:val="24"/>
              </w:rPr>
              <w:t>Working</w:t>
            </w:r>
            <w:r>
              <w:rPr>
                <w:spacing w:val="1"/>
                <w:sz w:val="24"/>
              </w:rPr>
              <w:t xml:space="preserve"> </w:t>
            </w:r>
            <w:r>
              <w:rPr>
                <w:sz w:val="24"/>
              </w:rPr>
              <w:t>model of the</w:t>
            </w:r>
            <w:r>
              <w:rPr>
                <w:spacing w:val="1"/>
                <w:sz w:val="24"/>
              </w:rPr>
              <w:t xml:space="preserve"> </w:t>
            </w:r>
            <w:r>
              <w:rPr>
                <w:spacing w:val="-1"/>
                <w:sz w:val="24"/>
              </w:rPr>
              <w:t>final</w:t>
            </w:r>
            <w:r>
              <w:rPr>
                <w:spacing w:val="-11"/>
                <w:sz w:val="24"/>
              </w:rPr>
              <w:t xml:space="preserve"> </w:t>
            </w:r>
            <w:r>
              <w:rPr>
                <w:sz w:val="24"/>
              </w:rPr>
              <w:t>solution</w:t>
            </w:r>
          </w:p>
          <w:p>
            <w:pPr>
              <w:pStyle w:val="26"/>
              <w:spacing w:before="1" w:line="265" w:lineRule="exact"/>
              <w:ind w:left="124"/>
              <w:rPr>
                <w:sz w:val="24"/>
              </w:rPr>
            </w:pPr>
            <w:r>
              <w:rPr>
                <w:sz w:val="24"/>
              </w:rPr>
              <w:t>(PO3,PO12)</w:t>
            </w:r>
          </w:p>
        </w:tc>
        <w:tc>
          <w:tcPr>
            <w:tcW w:w="1767" w:type="dxa"/>
          </w:tcPr>
          <w:p>
            <w:pPr>
              <w:pStyle w:val="26"/>
              <w:spacing w:before="11"/>
              <w:ind w:left="86"/>
              <w:rPr>
                <w:sz w:val="24"/>
              </w:rPr>
            </w:pPr>
            <w:r>
              <w:rPr>
                <w:sz w:val="24"/>
              </w:rPr>
              <w:t>0-5</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0" w:hRule="atLeast"/>
        </w:trPr>
        <w:tc>
          <w:tcPr>
            <w:tcW w:w="1032" w:type="dxa"/>
          </w:tcPr>
          <w:p>
            <w:pPr>
              <w:pStyle w:val="26"/>
              <w:spacing w:before="7"/>
              <w:ind w:left="119"/>
              <w:rPr>
                <w:sz w:val="24"/>
              </w:rPr>
            </w:pPr>
            <w:r>
              <w:rPr>
                <w:sz w:val="24"/>
              </w:rPr>
              <w:t>7.</w:t>
            </w:r>
          </w:p>
        </w:tc>
        <w:tc>
          <w:tcPr>
            <w:tcW w:w="2122" w:type="dxa"/>
          </w:tcPr>
          <w:p>
            <w:pPr>
              <w:pStyle w:val="26"/>
              <w:spacing w:before="7"/>
              <w:ind w:left="124" w:right="656"/>
              <w:rPr>
                <w:sz w:val="24"/>
              </w:rPr>
            </w:pPr>
            <w:r>
              <w:rPr>
                <w:sz w:val="24"/>
              </w:rPr>
              <w:t>Report and</w:t>
            </w:r>
            <w:r>
              <w:rPr>
                <w:spacing w:val="1"/>
                <w:sz w:val="24"/>
              </w:rPr>
              <w:t xml:space="preserve"> </w:t>
            </w:r>
            <w:r>
              <w:rPr>
                <w:sz w:val="24"/>
              </w:rPr>
              <w:t>Oral</w:t>
            </w:r>
            <w:r>
              <w:rPr>
                <w:spacing w:val="1"/>
                <w:sz w:val="24"/>
              </w:rPr>
              <w:t xml:space="preserve"> </w:t>
            </w:r>
            <w:r>
              <w:rPr>
                <w:sz w:val="24"/>
              </w:rPr>
              <w:t>presentation</w:t>
            </w:r>
            <w:r>
              <w:rPr>
                <w:spacing w:val="-50"/>
                <w:sz w:val="24"/>
              </w:rPr>
              <w:t xml:space="preserve"> </w:t>
            </w:r>
            <w:r>
              <w:rPr>
                <w:sz w:val="24"/>
              </w:rPr>
              <w:t>skill</w:t>
            </w:r>
          </w:p>
          <w:p>
            <w:pPr>
              <w:pStyle w:val="26"/>
              <w:spacing w:before="2" w:line="265" w:lineRule="exact"/>
              <w:ind w:left="124"/>
              <w:rPr>
                <w:sz w:val="24"/>
              </w:rPr>
            </w:pPr>
            <w:r>
              <w:rPr>
                <w:sz w:val="24"/>
              </w:rPr>
              <w:t>(PO9,PO10)</w:t>
            </w:r>
          </w:p>
        </w:tc>
        <w:tc>
          <w:tcPr>
            <w:tcW w:w="1767" w:type="dxa"/>
          </w:tcPr>
          <w:p>
            <w:pPr>
              <w:pStyle w:val="26"/>
              <w:spacing w:before="9"/>
              <w:rPr>
                <w:rFonts w:ascii="Times New Roman"/>
                <w:b/>
                <w:sz w:val="24"/>
              </w:rPr>
            </w:pPr>
          </w:p>
          <w:p>
            <w:pPr>
              <w:pStyle w:val="26"/>
              <w:ind w:left="117"/>
              <w:rPr>
                <w:sz w:val="24"/>
              </w:rPr>
            </w:pPr>
            <w:r>
              <w:rPr>
                <w:sz w:val="24"/>
              </w:rPr>
              <w:t>0-5</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1032" w:type="dxa"/>
          </w:tcPr>
          <w:p>
            <w:pPr>
              <w:pStyle w:val="26"/>
              <w:rPr>
                <w:rFonts w:ascii="Times New Roman"/>
                <w:sz w:val="22"/>
              </w:rPr>
            </w:pPr>
          </w:p>
        </w:tc>
        <w:tc>
          <w:tcPr>
            <w:tcW w:w="2122" w:type="dxa"/>
          </w:tcPr>
          <w:p>
            <w:pPr>
              <w:pStyle w:val="26"/>
              <w:spacing w:before="7"/>
              <w:ind w:left="703"/>
              <w:rPr>
                <w:sz w:val="24"/>
              </w:rPr>
            </w:pPr>
            <w:r>
              <w:rPr>
                <w:sz w:val="24"/>
              </w:rPr>
              <w:t>Total</w:t>
            </w:r>
          </w:p>
        </w:tc>
        <w:tc>
          <w:tcPr>
            <w:tcW w:w="1767" w:type="dxa"/>
          </w:tcPr>
          <w:p>
            <w:pPr>
              <w:pStyle w:val="26"/>
              <w:spacing w:before="7"/>
              <w:ind w:left="273"/>
              <w:rPr>
                <w:sz w:val="24"/>
              </w:rPr>
            </w:pPr>
            <w:r>
              <w:rPr>
                <w:sz w:val="24"/>
              </w:rPr>
              <w:t>20</w:t>
            </w:r>
          </w:p>
        </w:tc>
        <w:tc>
          <w:tcPr>
            <w:tcW w:w="1407" w:type="dxa"/>
          </w:tcPr>
          <w:p>
            <w:pPr>
              <w:pStyle w:val="26"/>
              <w:rPr>
                <w:rFonts w:ascii="Times New Roman"/>
                <w:sz w:val="22"/>
              </w:rPr>
            </w:pPr>
          </w:p>
        </w:tc>
        <w:tc>
          <w:tcPr>
            <w:tcW w:w="1412" w:type="dxa"/>
          </w:tcPr>
          <w:p>
            <w:pPr>
              <w:pStyle w:val="26"/>
              <w:rPr>
                <w:rFonts w:ascii="Times New Roman"/>
                <w:sz w:val="22"/>
              </w:rPr>
            </w:pPr>
          </w:p>
        </w:tc>
        <w:tc>
          <w:tcPr>
            <w:tcW w:w="1407" w:type="dxa"/>
          </w:tcPr>
          <w:p>
            <w:pPr>
              <w:pStyle w:val="26"/>
              <w:rPr>
                <w:rFonts w:ascii="Times New Roman"/>
                <w:sz w:val="22"/>
              </w:rPr>
            </w:pPr>
          </w:p>
        </w:tc>
        <w:tc>
          <w:tcPr>
            <w:tcW w:w="1508" w:type="dxa"/>
          </w:tcPr>
          <w:p>
            <w:pPr>
              <w:pStyle w:val="26"/>
              <w:rPr>
                <w:rFonts w:ascii="Times New Roman"/>
                <w:sz w:val="22"/>
              </w:rPr>
            </w:pPr>
          </w:p>
        </w:tc>
      </w:tr>
    </w:tbl>
    <w:p>
      <w:pPr>
        <w:spacing w:after="0"/>
        <w:rPr>
          <w:rFonts w:ascii="Times New Roman"/>
          <w:sz w:val="22"/>
        </w:rPr>
        <w:sectPr>
          <w:pgSz w:w="11900" w:h="16840"/>
          <w:pgMar w:top="138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25"/>
        <w:numPr>
          <w:ilvl w:val="0"/>
          <w:numId w:val="1"/>
        </w:numPr>
        <w:tabs>
          <w:tab w:val="left" w:pos="941"/>
        </w:tabs>
        <w:spacing w:before="74" w:after="0" w:line="266" w:lineRule="auto"/>
        <w:ind w:left="940" w:right="1369" w:hanging="360"/>
        <w:jc w:val="left"/>
        <w:rPr>
          <w:sz w:val="28"/>
        </w:rPr>
      </w:pPr>
      <w:r>
        <w:rPr>
          <w:b/>
          <w:sz w:val="28"/>
        </w:rPr>
        <w:t xml:space="preserve">Engineering Knowledge: </w:t>
      </w:r>
      <w:r>
        <w:rPr>
          <w:sz w:val="28"/>
        </w:rPr>
        <w:t>Apply the knowledge of mathematics, science,</w:t>
      </w:r>
      <w:r>
        <w:rPr>
          <w:spacing w:val="1"/>
          <w:sz w:val="28"/>
        </w:rPr>
        <w:t xml:space="preserve"> </w:t>
      </w:r>
      <w:r>
        <w:rPr>
          <w:sz w:val="28"/>
        </w:rPr>
        <w:t>engineering fundamentals and an engineering specialization to the solution of</w:t>
      </w:r>
      <w:r>
        <w:rPr>
          <w:spacing w:val="-67"/>
          <w:sz w:val="28"/>
        </w:rPr>
        <w:t xml:space="preserve"> </w:t>
      </w:r>
      <w:r>
        <w:rPr>
          <w:sz w:val="28"/>
        </w:rPr>
        <w:t>complex</w:t>
      </w:r>
      <w:r>
        <w:rPr>
          <w:spacing w:val="-1"/>
          <w:sz w:val="28"/>
        </w:rPr>
        <w:t xml:space="preserve"> </w:t>
      </w:r>
      <w:r>
        <w:rPr>
          <w:sz w:val="28"/>
        </w:rPr>
        <w:t>engineering problems.</w:t>
      </w:r>
    </w:p>
    <w:p>
      <w:pPr>
        <w:pStyle w:val="10"/>
        <w:spacing w:before="3"/>
        <w:rPr>
          <w:sz w:val="38"/>
        </w:rPr>
      </w:pPr>
    </w:p>
    <w:p>
      <w:pPr>
        <w:pStyle w:val="25"/>
        <w:numPr>
          <w:ilvl w:val="0"/>
          <w:numId w:val="1"/>
        </w:numPr>
        <w:tabs>
          <w:tab w:val="left" w:pos="941"/>
        </w:tabs>
        <w:spacing w:before="0" w:after="0" w:line="264" w:lineRule="auto"/>
        <w:ind w:left="940" w:right="1232" w:hanging="360"/>
        <w:jc w:val="left"/>
        <w:rPr>
          <w:sz w:val="28"/>
        </w:rPr>
      </w:pPr>
      <w:r>
        <w:rPr>
          <w:b/>
          <w:sz w:val="28"/>
        </w:rPr>
        <w:t xml:space="preserve">Problem Analysis: </w:t>
      </w:r>
      <w:r>
        <w:rPr>
          <w:sz w:val="28"/>
        </w:rPr>
        <w:t>Identify, formulate, review research literature, and analyse</w:t>
      </w:r>
      <w:r>
        <w:rPr>
          <w:spacing w:val="-67"/>
          <w:sz w:val="28"/>
        </w:rPr>
        <w:t xml:space="preserve"> </w:t>
      </w:r>
      <w:r>
        <w:rPr>
          <w:sz w:val="28"/>
        </w:rPr>
        <w:t>complex engineering problems reaching substantiated conclusions using first</w:t>
      </w:r>
      <w:r>
        <w:rPr>
          <w:spacing w:val="1"/>
          <w:sz w:val="28"/>
        </w:rPr>
        <w:t xml:space="preserve"> </w:t>
      </w:r>
      <w:r>
        <w:rPr>
          <w:sz w:val="28"/>
        </w:rPr>
        <w:t>principles</w:t>
      </w:r>
      <w:r>
        <w:rPr>
          <w:spacing w:val="-2"/>
          <w:sz w:val="28"/>
        </w:rPr>
        <w:t xml:space="preserve"> </w:t>
      </w:r>
      <w:r>
        <w:rPr>
          <w:sz w:val="28"/>
        </w:rPr>
        <w:t>of</w:t>
      </w:r>
      <w:r>
        <w:rPr>
          <w:spacing w:val="-2"/>
          <w:sz w:val="28"/>
        </w:rPr>
        <w:t xml:space="preserve"> </w:t>
      </w:r>
      <w:r>
        <w:rPr>
          <w:sz w:val="28"/>
        </w:rPr>
        <w:t>mathematics,</w:t>
      </w:r>
      <w:r>
        <w:rPr>
          <w:spacing w:val="-2"/>
          <w:sz w:val="28"/>
        </w:rPr>
        <w:t xml:space="preserve"> </w:t>
      </w:r>
      <w:r>
        <w:rPr>
          <w:sz w:val="28"/>
        </w:rPr>
        <w:t>natural</w:t>
      </w:r>
      <w:r>
        <w:rPr>
          <w:spacing w:val="-1"/>
          <w:sz w:val="28"/>
        </w:rPr>
        <w:t xml:space="preserve"> </w:t>
      </w:r>
      <w:r>
        <w:rPr>
          <w:sz w:val="28"/>
        </w:rPr>
        <w:t>sciences</w:t>
      </w:r>
      <w:r>
        <w:rPr>
          <w:spacing w:val="-2"/>
          <w:sz w:val="28"/>
        </w:rPr>
        <w:t xml:space="preserve"> </w:t>
      </w:r>
      <w:r>
        <w:rPr>
          <w:sz w:val="28"/>
        </w:rPr>
        <w:t>and</w:t>
      </w:r>
      <w:r>
        <w:rPr>
          <w:spacing w:val="-2"/>
          <w:sz w:val="28"/>
        </w:rPr>
        <w:t xml:space="preserve"> </w:t>
      </w:r>
      <w:r>
        <w:rPr>
          <w:sz w:val="28"/>
        </w:rPr>
        <w:t>Engineering</w:t>
      </w:r>
      <w:r>
        <w:rPr>
          <w:spacing w:val="-2"/>
          <w:sz w:val="28"/>
        </w:rPr>
        <w:t xml:space="preserve"> </w:t>
      </w:r>
      <w:r>
        <w:rPr>
          <w:sz w:val="28"/>
        </w:rPr>
        <w:t>sciences.</w:t>
      </w:r>
    </w:p>
    <w:p>
      <w:pPr>
        <w:pStyle w:val="10"/>
        <w:spacing w:before="2"/>
        <w:rPr>
          <w:sz w:val="41"/>
        </w:rPr>
      </w:pPr>
    </w:p>
    <w:p>
      <w:pPr>
        <w:pStyle w:val="25"/>
        <w:numPr>
          <w:ilvl w:val="0"/>
          <w:numId w:val="1"/>
        </w:numPr>
        <w:tabs>
          <w:tab w:val="left" w:pos="941"/>
        </w:tabs>
        <w:spacing w:before="0" w:after="0" w:line="266" w:lineRule="auto"/>
        <w:ind w:left="940" w:right="1307" w:hanging="360"/>
        <w:jc w:val="left"/>
        <w:rPr>
          <w:sz w:val="28"/>
        </w:rPr>
      </w:pPr>
      <w:r>
        <w:rPr>
          <w:b/>
          <w:sz w:val="28"/>
        </w:rPr>
        <w:t xml:space="preserve">Design/Development of solutions: </w:t>
      </w:r>
      <w:r>
        <w:rPr>
          <w:sz w:val="28"/>
        </w:rPr>
        <w:t>Design solutions for complex engineering</w:t>
      </w:r>
      <w:r>
        <w:rPr>
          <w:spacing w:val="-67"/>
          <w:sz w:val="28"/>
        </w:rPr>
        <w:t xml:space="preserve"> </w:t>
      </w:r>
      <w:r>
        <w:rPr>
          <w:sz w:val="28"/>
        </w:rPr>
        <w:t>problems and design system components or processes that meet the specified</w:t>
      </w:r>
      <w:r>
        <w:rPr>
          <w:spacing w:val="1"/>
          <w:sz w:val="28"/>
        </w:rPr>
        <w:t xml:space="preserve"> </w:t>
      </w:r>
      <w:r>
        <w:rPr>
          <w:sz w:val="28"/>
        </w:rPr>
        <w:t>needs with appropriate consideration for the public health and safety, and the</w:t>
      </w:r>
      <w:r>
        <w:rPr>
          <w:spacing w:val="1"/>
          <w:sz w:val="28"/>
        </w:rPr>
        <w:t xml:space="preserve"> </w:t>
      </w:r>
      <w:r>
        <w:rPr>
          <w:sz w:val="28"/>
        </w:rPr>
        <w:t xml:space="preserve">cultural, societal, and environmental consideration. </w:t>
      </w:r>
      <w:r>
        <w:rPr>
          <w:b/>
          <w:sz w:val="28"/>
        </w:rPr>
        <w:t>Conduct investigation of</w:t>
      </w:r>
      <w:r>
        <w:rPr>
          <w:b/>
          <w:spacing w:val="-67"/>
          <w:sz w:val="28"/>
        </w:rPr>
        <w:t xml:space="preserve"> </w:t>
      </w:r>
      <w:r>
        <w:rPr>
          <w:b/>
          <w:sz w:val="28"/>
        </w:rPr>
        <w:t xml:space="preserve">complex problems: </w:t>
      </w:r>
      <w:r>
        <w:rPr>
          <w:sz w:val="28"/>
        </w:rPr>
        <w:t>Use research-based knowledge and research methods</w:t>
      </w:r>
      <w:r>
        <w:rPr>
          <w:spacing w:val="1"/>
          <w:sz w:val="28"/>
        </w:rPr>
        <w:t xml:space="preserve"> </w:t>
      </w:r>
      <w:r>
        <w:rPr>
          <w:sz w:val="28"/>
        </w:rPr>
        <w:t>including design of experiments, analysis and interpretation of data, and</w:t>
      </w:r>
      <w:r>
        <w:rPr>
          <w:spacing w:val="1"/>
          <w:sz w:val="28"/>
        </w:rPr>
        <w:t xml:space="preserve"> </w:t>
      </w:r>
      <w:r>
        <w:rPr>
          <w:sz w:val="28"/>
        </w:rPr>
        <w:t>synthesis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to provide</w:t>
      </w:r>
      <w:r>
        <w:rPr>
          <w:spacing w:val="-1"/>
          <w:sz w:val="28"/>
        </w:rPr>
        <w:t xml:space="preserve"> </w:t>
      </w:r>
      <w:r>
        <w:rPr>
          <w:sz w:val="28"/>
        </w:rPr>
        <w:t>valid</w:t>
      </w:r>
      <w:r>
        <w:rPr>
          <w:spacing w:val="-1"/>
          <w:sz w:val="28"/>
        </w:rPr>
        <w:t xml:space="preserve"> </w:t>
      </w:r>
      <w:r>
        <w:rPr>
          <w:sz w:val="28"/>
        </w:rPr>
        <w:t>conclusion.</w:t>
      </w:r>
    </w:p>
    <w:p>
      <w:pPr>
        <w:pStyle w:val="25"/>
        <w:numPr>
          <w:ilvl w:val="0"/>
          <w:numId w:val="1"/>
        </w:numPr>
        <w:tabs>
          <w:tab w:val="left" w:pos="941"/>
        </w:tabs>
        <w:spacing w:before="76" w:after="0" w:line="266" w:lineRule="auto"/>
        <w:ind w:left="940" w:right="1852" w:hanging="360"/>
        <w:jc w:val="left"/>
        <w:rPr>
          <w:sz w:val="28"/>
        </w:rPr>
      </w:pPr>
      <w:r>
        <w:rPr>
          <w:b/>
          <w:sz w:val="28"/>
        </w:rPr>
        <w:t xml:space="preserve">Modern tool usage: </w:t>
      </w:r>
      <w:r>
        <w:rPr>
          <w:sz w:val="28"/>
        </w:rPr>
        <w:t>Create, select, and apply appropriate techniques,</w:t>
      </w:r>
      <w:r>
        <w:rPr>
          <w:spacing w:val="1"/>
          <w:sz w:val="28"/>
        </w:rPr>
        <w:t xml:space="preserve"> </w:t>
      </w:r>
      <w:r>
        <w:rPr>
          <w:sz w:val="28"/>
        </w:rPr>
        <w:t>resources, and modern engineering and IT tools including prediction and</w:t>
      </w:r>
      <w:r>
        <w:rPr>
          <w:spacing w:val="-67"/>
          <w:sz w:val="28"/>
        </w:rPr>
        <w:t xml:space="preserve"> </w:t>
      </w:r>
      <w:r>
        <w:rPr>
          <w:sz w:val="28"/>
        </w:rPr>
        <w:t>modelling to complex engineering activities with an understanding of the</w:t>
      </w:r>
      <w:r>
        <w:rPr>
          <w:spacing w:val="-67"/>
          <w:sz w:val="28"/>
        </w:rPr>
        <w:t xml:space="preserve"> </w:t>
      </w:r>
      <w:r>
        <w:rPr>
          <w:sz w:val="28"/>
        </w:rPr>
        <w:t>limitations.</w:t>
      </w:r>
    </w:p>
    <w:p>
      <w:pPr>
        <w:pStyle w:val="10"/>
        <w:spacing w:before="1"/>
        <w:rPr>
          <w:sz w:val="38"/>
        </w:rPr>
      </w:pPr>
    </w:p>
    <w:p>
      <w:pPr>
        <w:pStyle w:val="25"/>
        <w:numPr>
          <w:ilvl w:val="0"/>
          <w:numId w:val="1"/>
        </w:numPr>
        <w:tabs>
          <w:tab w:val="left" w:pos="941"/>
        </w:tabs>
        <w:spacing w:before="0" w:after="0" w:line="264" w:lineRule="auto"/>
        <w:ind w:left="940" w:right="1501" w:hanging="360"/>
        <w:jc w:val="left"/>
        <w:rPr>
          <w:sz w:val="28"/>
        </w:rPr>
      </w:pPr>
      <w:r>
        <w:rPr>
          <w:b/>
          <w:sz w:val="28"/>
        </w:rPr>
        <w:t xml:space="preserve">The engineer and society: </w:t>
      </w:r>
      <w:r>
        <w:rPr>
          <w:sz w:val="28"/>
        </w:rPr>
        <w:t>Apply reasoning informed by the contextual</w:t>
      </w:r>
      <w:r>
        <w:rPr>
          <w:spacing w:val="1"/>
          <w:sz w:val="28"/>
        </w:rPr>
        <w:t xml:space="preserve"> </w:t>
      </w:r>
      <w:r>
        <w:rPr>
          <w:sz w:val="28"/>
        </w:rPr>
        <w:t>knowledge to assess societal, health, safety, legal and cultural issues and the</w:t>
      </w:r>
      <w:r>
        <w:rPr>
          <w:spacing w:val="-67"/>
          <w:sz w:val="28"/>
        </w:rPr>
        <w:t xml:space="preserve"> </w:t>
      </w:r>
      <w:r>
        <w:rPr>
          <w:sz w:val="28"/>
        </w:rPr>
        <w:t>consequent</w:t>
      </w:r>
      <w:r>
        <w:rPr>
          <w:spacing w:val="-6"/>
          <w:sz w:val="28"/>
        </w:rPr>
        <w:t xml:space="preserve"> </w:t>
      </w:r>
      <w:r>
        <w:rPr>
          <w:sz w:val="28"/>
        </w:rPr>
        <w:t>responsibilities</w:t>
      </w:r>
      <w:r>
        <w:rPr>
          <w:spacing w:val="-6"/>
          <w:sz w:val="28"/>
        </w:rPr>
        <w:t xml:space="preserve"> </w:t>
      </w:r>
      <w:r>
        <w:rPr>
          <w:sz w:val="28"/>
        </w:rPr>
        <w:t>relevant</w:t>
      </w:r>
      <w:r>
        <w:rPr>
          <w:spacing w:val="-6"/>
          <w:sz w:val="28"/>
        </w:rPr>
        <w:t xml:space="preserve"> </w:t>
      </w:r>
      <w:r>
        <w:rPr>
          <w:sz w:val="28"/>
        </w:rPr>
        <w:t>to</w:t>
      </w:r>
      <w:r>
        <w:rPr>
          <w:spacing w:val="-6"/>
          <w:sz w:val="28"/>
        </w:rPr>
        <w:t xml:space="preserve"> </w:t>
      </w:r>
      <w:r>
        <w:rPr>
          <w:sz w:val="28"/>
        </w:rPr>
        <w:t>the</w:t>
      </w:r>
      <w:r>
        <w:rPr>
          <w:spacing w:val="-6"/>
          <w:sz w:val="28"/>
        </w:rPr>
        <w:t xml:space="preserve"> </w:t>
      </w:r>
      <w:r>
        <w:rPr>
          <w:sz w:val="28"/>
        </w:rPr>
        <w:t>professional</w:t>
      </w:r>
      <w:r>
        <w:rPr>
          <w:spacing w:val="-6"/>
          <w:sz w:val="28"/>
        </w:rPr>
        <w:t xml:space="preserve"> </w:t>
      </w:r>
      <w:r>
        <w:rPr>
          <w:sz w:val="28"/>
        </w:rPr>
        <w:t>engineering</w:t>
      </w:r>
      <w:r>
        <w:rPr>
          <w:spacing w:val="-6"/>
          <w:sz w:val="28"/>
        </w:rPr>
        <w:t xml:space="preserve"> </w:t>
      </w:r>
      <w:r>
        <w:rPr>
          <w:sz w:val="28"/>
        </w:rPr>
        <w:t>practice.</w:t>
      </w:r>
    </w:p>
    <w:p>
      <w:pPr>
        <w:pStyle w:val="10"/>
        <w:spacing w:before="1"/>
        <w:rPr>
          <w:sz w:val="39"/>
        </w:rPr>
      </w:pPr>
    </w:p>
    <w:p>
      <w:pPr>
        <w:pStyle w:val="25"/>
        <w:numPr>
          <w:ilvl w:val="0"/>
          <w:numId w:val="1"/>
        </w:numPr>
        <w:tabs>
          <w:tab w:val="left" w:pos="941"/>
        </w:tabs>
        <w:spacing w:before="0" w:after="0" w:line="266" w:lineRule="auto"/>
        <w:ind w:left="940" w:right="1291" w:hanging="360"/>
        <w:jc w:val="left"/>
        <w:rPr>
          <w:sz w:val="28"/>
        </w:rPr>
      </w:pPr>
      <w:r>
        <w:rPr>
          <w:b/>
          <w:sz w:val="28"/>
        </w:rPr>
        <w:t xml:space="preserve">Environment and sustainability: </w:t>
      </w:r>
      <w:r>
        <w:rPr>
          <w:sz w:val="28"/>
        </w:rPr>
        <w:t>Understand the impact of the professional</w:t>
      </w:r>
      <w:r>
        <w:rPr>
          <w:spacing w:val="1"/>
          <w:sz w:val="28"/>
        </w:rPr>
        <w:t xml:space="preserve"> </w:t>
      </w:r>
      <w:r>
        <w:rPr>
          <w:sz w:val="28"/>
        </w:rPr>
        <w:t>engineering solutions in societal and environmental contexts, and demonstrate</w:t>
      </w:r>
      <w:r>
        <w:rPr>
          <w:spacing w:val="-67"/>
          <w:sz w:val="28"/>
        </w:rPr>
        <w:t xml:space="preserve"> </w:t>
      </w:r>
      <w:r>
        <w:rPr>
          <w:sz w:val="28"/>
        </w:rPr>
        <w:t>the</w:t>
      </w:r>
      <w:r>
        <w:rPr>
          <w:spacing w:val="-1"/>
          <w:sz w:val="28"/>
        </w:rPr>
        <w:t xml:space="preserve"> </w:t>
      </w:r>
      <w:r>
        <w:rPr>
          <w:sz w:val="28"/>
        </w:rPr>
        <w:t>knowledge</w:t>
      </w:r>
      <w:r>
        <w:rPr>
          <w:spacing w:val="-1"/>
          <w:sz w:val="28"/>
        </w:rPr>
        <w:t xml:space="preserve"> </w:t>
      </w:r>
      <w:r>
        <w:rPr>
          <w:sz w:val="28"/>
        </w:rPr>
        <w:t>of,</w:t>
      </w:r>
      <w:r>
        <w:rPr>
          <w:spacing w:val="-1"/>
          <w:sz w:val="28"/>
        </w:rPr>
        <w:t xml:space="preserve"> </w:t>
      </w:r>
      <w:r>
        <w:rPr>
          <w:sz w:val="28"/>
        </w:rPr>
        <w:t>and need</w:t>
      </w:r>
      <w:r>
        <w:rPr>
          <w:spacing w:val="-1"/>
          <w:sz w:val="28"/>
        </w:rPr>
        <w:t xml:space="preserve"> </w:t>
      </w:r>
      <w:r>
        <w:rPr>
          <w:sz w:val="28"/>
        </w:rPr>
        <w:t>for</w:t>
      </w:r>
      <w:r>
        <w:rPr>
          <w:spacing w:val="-1"/>
          <w:sz w:val="28"/>
        </w:rPr>
        <w:t xml:space="preserve"> </w:t>
      </w:r>
      <w:r>
        <w:rPr>
          <w:sz w:val="28"/>
        </w:rPr>
        <w:t>sustainable</w:t>
      </w:r>
      <w:r>
        <w:rPr>
          <w:spacing w:val="-1"/>
          <w:sz w:val="28"/>
        </w:rPr>
        <w:t xml:space="preserve"> </w:t>
      </w:r>
      <w:r>
        <w:rPr>
          <w:sz w:val="28"/>
        </w:rPr>
        <w:t>development.</w:t>
      </w:r>
    </w:p>
    <w:p>
      <w:pPr>
        <w:pStyle w:val="10"/>
        <w:spacing w:before="2"/>
        <w:rPr>
          <w:sz w:val="38"/>
        </w:rPr>
      </w:pPr>
    </w:p>
    <w:p>
      <w:pPr>
        <w:pStyle w:val="25"/>
        <w:numPr>
          <w:ilvl w:val="0"/>
          <w:numId w:val="1"/>
        </w:numPr>
        <w:tabs>
          <w:tab w:val="left" w:pos="941"/>
        </w:tabs>
        <w:spacing w:before="1" w:after="0" w:line="264" w:lineRule="auto"/>
        <w:ind w:left="940" w:right="2133" w:hanging="360"/>
        <w:jc w:val="left"/>
        <w:rPr>
          <w:sz w:val="28"/>
        </w:rPr>
      </w:pPr>
      <w:r>
        <w:rPr>
          <w:b/>
          <w:sz w:val="28"/>
        </w:rPr>
        <w:t xml:space="preserve">Ethics: </w:t>
      </w:r>
      <w:r>
        <w:rPr>
          <w:sz w:val="28"/>
        </w:rPr>
        <w:t>Apply ethical principles and commit to professional ethics and</w:t>
      </w:r>
      <w:r>
        <w:rPr>
          <w:spacing w:val="-67"/>
          <w:sz w:val="28"/>
        </w:rPr>
        <w:t xml:space="preserve"> </w:t>
      </w:r>
      <w:r>
        <w:rPr>
          <w:sz w:val="28"/>
        </w:rPr>
        <w:t>responsibilities</w:t>
      </w:r>
      <w:r>
        <w:rPr>
          <w:spacing w:val="-1"/>
          <w:sz w:val="28"/>
        </w:rPr>
        <w:t xml:space="preserve"> </w:t>
      </w:r>
      <w:r>
        <w:rPr>
          <w:sz w:val="28"/>
        </w:rPr>
        <w:t>and</w:t>
      </w:r>
      <w:r>
        <w:rPr>
          <w:spacing w:val="-1"/>
          <w:sz w:val="28"/>
        </w:rPr>
        <w:t xml:space="preserve"> </w:t>
      </w:r>
      <w:r>
        <w:rPr>
          <w:sz w:val="28"/>
        </w:rPr>
        <w:t>norms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engineering</w:t>
      </w:r>
      <w:r>
        <w:rPr>
          <w:spacing w:val="-1"/>
          <w:sz w:val="28"/>
        </w:rPr>
        <w:t xml:space="preserve"> </w:t>
      </w:r>
      <w:r>
        <w:rPr>
          <w:sz w:val="28"/>
        </w:rPr>
        <w:t>practice.</w:t>
      </w:r>
    </w:p>
    <w:p>
      <w:pPr>
        <w:pStyle w:val="10"/>
        <w:spacing w:before="6"/>
        <w:rPr>
          <w:sz w:val="38"/>
        </w:rPr>
      </w:pPr>
    </w:p>
    <w:p>
      <w:pPr>
        <w:pStyle w:val="25"/>
        <w:numPr>
          <w:ilvl w:val="0"/>
          <w:numId w:val="1"/>
        </w:numPr>
        <w:tabs>
          <w:tab w:val="left" w:pos="941"/>
        </w:tabs>
        <w:spacing w:before="0" w:after="0" w:line="264" w:lineRule="auto"/>
        <w:ind w:left="940" w:right="1697" w:hanging="360"/>
        <w:jc w:val="left"/>
        <w:rPr>
          <w:sz w:val="28"/>
        </w:rPr>
      </w:pPr>
      <w:r>
        <w:rPr>
          <w:b/>
          <w:sz w:val="28"/>
        </w:rPr>
        <w:t xml:space="preserve">Individual and team work: </w:t>
      </w:r>
      <w:r>
        <w:rPr>
          <w:sz w:val="28"/>
        </w:rPr>
        <w:t>Function effectively as an individual and as a</w:t>
      </w:r>
      <w:r>
        <w:rPr>
          <w:spacing w:val="-68"/>
          <w:sz w:val="28"/>
        </w:rPr>
        <w:t xml:space="preserve"> </w:t>
      </w:r>
      <w:r>
        <w:rPr>
          <w:sz w:val="28"/>
        </w:rPr>
        <w:t>member</w:t>
      </w:r>
      <w:r>
        <w:rPr>
          <w:spacing w:val="-2"/>
          <w:sz w:val="28"/>
        </w:rPr>
        <w:t xml:space="preserve"> </w:t>
      </w:r>
      <w:r>
        <w:rPr>
          <w:sz w:val="28"/>
        </w:rPr>
        <w:t>or</w:t>
      </w:r>
      <w:r>
        <w:rPr>
          <w:spacing w:val="-2"/>
          <w:sz w:val="28"/>
        </w:rPr>
        <w:t xml:space="preserve"> </w:t>
      </w:r>
      <w:r>
        <w:rPr>
          <w:sz w:val="28"/>
        </w:rPr>
        <w:t>leader</w:t>
      </w:r>
      <w:r>
        <w:rPr>
          <w:spacing w:val="-2"/>
          <w:sz w:val="28"/>
        </w:rPr>
        <w:t xml:space="preserve"> </w:t>
      </w:r>
      <w:r>
        <w:rPr>
          <w:sz w:val="28"/>
        </w:rPr>
        <w:t>in</w:t>
      </w:r>
      <w:r>
        <w:rPr>
          <w:spacing w:val="-2"/>
          <w:sz w:val="28"/>
        </w:rPr>
        <w:t xml:space="preserve"> </w:t>
      </w:r>
      <w:r>
        <w:rPr>
          <w:sz w:val="28"/>
        </w:rPr>
        <w:t>diverse</w:t>
      </w:r>
      <w:r>
        <w:rPr>
          <w:spacing w:val="-2"/>
          <w:sz w:val="28"/>
        </w:rPr>
        <w:t xml:space="preserve"> </w:t>
      </w:r>
      <w:r>
        <w:rPr>
          <w:sz w:val="28"/>
        </w:rPr>
        <w:t>teams,</w:t>
      </w:r>
      <w:r>
        <w:rPr>
          <w:spacing w:val="-2"/>
          <w:sz w:val="28"/>
        </w:rPr>
        <w:t xml:space="preserve"> </w:t>
      </w:r>
      <w:r>
        <w:rPr>
          <w:sz w:val="28"/>
        </w:rPr>
        <w:t>and</w:t>
      </w:r>
      <w:r>
        <w:rPr>
          <w:spacing w:val="-2"/>
          <w:sz w:val="28"/>
        </w:rPr>
        <w:t xml:space="preserve"> </w:t>
      </w:r>
      <w:r>
        <w:rPr>
          <w:sz w:val="28"/>
        </w:rPr>
        <w:t>in</w:t>
      </w:r>
      <w:r>
        <w:rPr>
          <w:spacing w:val="-1"/>
          <w:sz w:val="28"/>
        </w:rPr>
        <w:t xml:space="preserve"> </w:t>
      </w:r>
      <w:r>
        <w:rPr>
          <w:sz w:val="28"/>
        </w:rPr>
        <w:t>multidisciplinary</w:t>
      </w:r>
      <w:r>
        <w:rPr>
          <w:spacing w:val="-2"/>
          <w:sz w:val="28"/>
        </w:rPr>
        <w:t xml:space="preserve"> </w:t>
      </w:r>
      <w:r>
        <w:rPr>
          <w:sz w:val="28"/>
        </w:rPr>
        <w:t>settings.</w:t>
      </w:r>
    </w:p>
    <w:p>
      <w:pPr>
        <w:pStyle w:val="10"/>
        <w:spacing w:before="6"/>
        <w:rPr>
          <w:sz w:val="26"/>
        </w:rPr>
      </w:pPr>
    </w:p>
    <w:p>
      <w:pPr>
        <w:pStyle w:val="25"/>
        <w:numPr>
          <w:ilvl w:val="0"/>
          <w:numId w:val="1"/>
        </w:numPr>
        <w:tabs>
          <w:tab w:val="left" w:pos="941"/>
        </w:tabs>
        <w:spacing w:before="0" w:after="0" w:line="266" w:lineRule="auto"/>
        <w:ind w:left="940" w:right="1267" w:hanging="360"/>
        <w:jc w:val="left"/>
        <w:rPr>
          <w:sz w:val="28"/>
        </w:rPr>
      </w:pPr>
      <w:r>
        <w:rPr>
          <w:b/>
          <w:sz w:val="28"/>
        </w:rPr>
        <w:t xml:space="preserve">Communication: </w:t>
      </w:r>
      <w:r>
        <w:rPr>
          <w:sz w:val="28"/>
        </w:rPr>
        <w:t>Communicate effectively on complex engineering activities</w:t>
      </w:r>
      <w:r>
        <w:rPr>
          <w:spacing w:val="-67"/>
          <w:sz w:val="28"/>
        </w:rPr>
        <w:t xml:space="preserve"> </w:t>
      </w:r>
      <w:r>
        <w:rPr>
          <w:sz w:val="28"/>
        </w:rPr>
        <w:t>with the engineering community and with society at large, such as,being able</w:t>
      </w:r>
      <w:r>
        <w:rPr>
          <w:spacing w:val="1"/>
          <w:sz w:val="28"/>
        </w:rPr>
        <w:t xml:space="preserve"> </w:t>
      </w:r>
      <w:r>
        <w:rPr>
          <w:sz w:val="28"/>
        </w:rPr>
        <w:t>to comprehend and write effective reports and design documentation, make</w:t>
      </w:r>
      <w:r>
        <w:rPr>
          <w:spacing w:val="1"/>
          <w:sz w:val="28"/>
        </w:rPr>
        <w:t xml:space="preserve"> </w:t>
      </w:r>
      <w:r>
        <w:rPr>
          <w:sz w:val="28"/>
        </w:rPr>
        <w:t>effective</w:t>
      </w:r>
      <w:r>
        <w:rPr>
          <w:spacing w:val="-2"/>
          <w:sz w:val="28"/>
        </w:rPr>
        <w:t xml:space="preserve"> </w:t>
      </w:r>
      <w:r>
        <w:rPr>
          <w:sz w:val="28"/>
        </w:rPr>
        <w:t>presentations,</w:t>
      </w:r>
      <w:r>
        <w:rPr>
          <w:spacing w:val="-1"/>
          <w:sz w:val="28"/>
        </w:rPr>
        <w:t xml:space="preserve"> </w:t>
      </w:r>
      <w:r>
        <w:rPr>
          <w:sz w:val="28"/>
        </w:rPr>
        <w:t>and</w:t>
      </w:r>
      <w:r>
        <w:rPr>
          <w:spacing w:val="-1"/>
          <w:sz w:val="28"/>
        </w:rPr>
        <w:t xml:space="preserve"> </w:t>
      </w:r>
      <w:r>
        <w:rPr>
          <w:sz w:val="28"/>
        </w:rPr>
        <w:t>give</w:t>
      </w:r>
      <w:r>
        <w:rPr>
          <w:spacing w:val="-1"/>
          <w:sz w:val="28"/>
        </w:rPr>
        <w:t xml:space="preserve"> </w:t>
      </w:r>
      <w:r>
        <w:rPr>
          <w:sz w:val="28"/>
        </w:rPr>
        <w:t>and</w:t>
      </w:r>
      <w:r>
        <w:rPr>
          <w:spacing w:val="-1"/>
          <w:sz w:val="28"/>
        </w:rPr>
        <w:t xml:space="preserve"> </w:t>
      </w:r>
      <w:r>
        <w:rPr>
          <w:sz w:val="28"/>
        </w:rPr>
        <w:t>receive</w:t>
      </w:r>
      <w:r>
        <w:rPr>
          <w:spacing w:val="-1"/>
          <w:sz w:val="28"/>
        </w:rPr>
        <w:t xml:space="preserve"> </w:t>
      </w:r>
      <w:r>
        <w:rPr>
          <w:sz w:val="28"/>
        </w:rPr>
        <w:t>clear</w:t>
      </w:r>
      <w:r>
        <w:rPr>
          <w:spacing w:val="-2"/>
          <w:sz w:val="28"/>
        </w:rPr>
        <w:t xml:space="preserve"> </w:t>
      </w:r>
      <w:r>
        <w:rPr>
          <w:sz w:val="28"/>
        </w:rPr>
        <w:t>instructions.</w:t>
      </w:r>
    </w:p>
    <w:p>
      <w:pPr>
        <w:spacing w:after="0" w:line="266" w:lineRule="auto"/>
        <w:jc w:val="left"/>
        <w:rPr>
          <w:sz w:val="28"/>
        </w:rPr>
        <w:sectPr>
          <w:pgSz w:w="11900" w:h="16840"/>
          <w:pgMar w:top="108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25"/>
        <w:numPr>
          <w:ilvl w:val="0"/>
          <w:numId w:val="1"/>
        </w:numPr>
        <w:tabs>
          <w:tab w:val="left" w:pos="941"/>
        </w:tabs>
        <w:spacing w:before="74" w:after="0" w:line="266" w:lineRule="auto"/>
        <w:ind w:left="940" w:right="1407" w:hanging="360"/>
        <w:jc w:val="left"/>
        <w:rPr>
          <w:sz w:val="28"/>
        </w:rPr>
      </w:pPr>
      <w:r>
        <w:rPr>
          <w:b/>
          <w:sz w:val="28"/>
        </w:rPr>
        <w:t xml:space="preserve">Project management and finance: </w:t>
      </w:r>
      <w:r>
        <w:rPr>
          <w:sz w:val="28"/>
        </w:rPr>
        <w:t>Demonstrate knowledge and</w:t>
      </w:r>
      <w:r>
        <w:rPr>
          <w:spacing w:val="1"/>
          <w:sz w:val="28"/>
        </w:rPr>
        <w:t xml:space="preserve"> </w:t>
      </w:r>
      <w:r>
        <w:rPr>
          <w:sz w:val="28"/>
        </w:rPr>
        <w:t>understanding of the engineering management principles and apply these to</w:t>
      </w:r>
      <w:r>
        <w:rPr>
          <w:spacing w:val="1"/>
          <w:sz w:val="28"/>
        </w:rPr>
        <w:t xml:space="preserve"> </w:t>
      </w:r>
      <w:r>
        <w:rPr>
          <w:sz w:val="28"/>
        </w:rPr>
        <w:t>one's</w:t>
      </w:r>
      <w:r>
        <w:rPr>
          <w:spacing w:val="-3"/>
          <w:sz w:val="28"/>
        </w:rPr>
        <w:t xml:space="preserve"> </w:t>
      </w:r>
      <w:r>
        <w:rPr>
          <w:sz w:val="28"/>
        </w:rPr>
        <w:t>own</w:t>
      </w:r>
      <w:r>
        <w:rPr>
          <w:spacing w:val="-2"/>
          <w:sz w:val="28"/>
        </w:rPr>
        <w:t xml:space="preserve"> </w:t>
      </w:r>
      <w:r>
        <w:rPr>
          <w:sz w:val="28"/>
        </w:rPr>
        <w:t>work,</w:t>
      </w:r>
      <w:r>
        <w:rPr>
          <w:spacing w:val="-3"/>
          <w:sz w:val="28"/>
        </w:rPr>
        <w:t xml:space="preserve"> </w:t>
      </w:r>
      <w:r>
        <w:rPr>
          <w:sz w:val="28"/>
        </w:rPr>
        <w:t>as</w:t>
      </w:r>
      <w:r>
        <w:rPr>
          <w:spacing w:val="-2"/>
          <w:sz w:val="28"/>
        </w:rPr>
        <w:t xml:space="preserve"> </w:t>
      </w:r>
      <w:r>
        <w:rPr>
          <w:sz w:val="28"/>
        </w:rPr>
        <w:t>a</w:t>
      </w:r>
      <w:r>
        <w:rPr>
          <w:spacing w:val="-3"/>
          <w:sz w:val="28"/>
        </w:rPr>
        <w:t xml:space="preserve"> </w:t>
      </w:r>
      <w:r>
        <w:rPr>
          <w:sz w:val="28"/>
        </w:rPr>
        <w:t>member</w:t>
      </w:r>
      <w:r>
        <w:rPr>
          <w:spacing w:val="-2"/>
          <w:sz w:val="28"/>
        </w:rPr>
        <w:t xml:space="preserve"> </w:t>
      </w:r>
      <w:r>
        <w:rPr>
          <w:sz w:val="28"/>
        </w:rPr>
        <w:t>and</w:t>
      </w:r>
      <w:r>
        <w:rPr>
          <w:spacing w:val="-2"/>
          <w:sz w:val="28"/>
        </w:rPr>
        <w:t xml:space="preserve"> </w:t>
      </w:r>
      <w:r>
        <w:rPr>
          <w:sz w:val="28"/>
        </w:rPr>
        <w:t>leader</w:t>
      </w:r>
      <w:r>
        <w:rPr>
          <w:spacing w:val="-3"/>
          <w:sz w:val="28"/>
        </w:rPr>
        <w:t xml:space="preserve"> </w:t>
      </w:r>
      <w:r>
        <w:rPr>
          <w:sz w:val="28"/>
        </w:rPr>
        <w:t>in</w:t>
      </w:r>
      <w:r>
        <w:rPr>
          <w:spacing w:val="-2"/>
          <w:sz w:val="28"/>
        </w:rPr>
        <w:t xml:space="preserve"> </w:t>
      </w:r>
      <w:r>
        <w:rPr>
          <w:sz w:val="28"/>
        </w:rPr>
        <w:t>a</w:t>
      </w:r>
      <w:r>
        <w:rPr>
          <w:spacing w:val="-3"/>
          <w:sz w:val="28"/>
        </w:rPr>
        <w:t xml:space="preserve"> </w:t>
      </w:r>
      <w:r>
        <w:rPr>
          <w:sz w:val="28"/>
        </w:rPr>
        <w:t>team,</w:t>
      </w:r>
      <w:r>
        <w:rPr>
          <w:spacing w:val="-2"/>
          <w:sz w:val="28"/>
        </w:rPr>
        <w:t xml:space="preserve"> </w:t>
      </w:r>
      <w:r>
        <w:rPr>
          <w:sz w:val="28"/>
        </w:rPr>
        <w:t>to</w:t>
      </w:r>
      <w:r>
        <w:rPr>
          <w:spacing w:val="-3"/>
          <w:sz w:val="28"/>
        </w:rPr>
        <w:t xml:space="preserve"> </w:t>
      </w:r>
      <w:r>
        <w:rPr>
          <w:sz w:val="28"/>
        </w:rPr>
        <w:t>manage</w:t>
      </w:r>
      <w:r>
        <w:rPr>
          <w:spacing w:val="-2"/>
          <w:sz w:val="28"/>
        </w:rPr>
        <w:t xml:space="preserve"> </w:t>
      </w:r>
      <w:r>
        <w:rPr>
          <w:sz w:val="28"/>
        </w:rPr>
        <w:t>projects</w:t>
      </w:r>
      <w:r>
        <w:rPr>
          <w:spacing w:val="-2"/>
          <w:sz w:val="28"/>
        </w:rPr>
        <w:t xml:space="preserve"> </w:t>
      </w:r>
      <w:r>
        <w:rPr>
          <w:sz w:val="28"/>
        </w:rPr>
        <w:t>and</w:t>
      </w:r>
      <w:r>
        <w:rPr>
          <w:spacing w:val="-3"/>
          <w:sz w:val="28"/>
        </w:rPr>
        <w:t xml:space="preserve"> </w:t>
      </w:r>
      <w:r>
        <w:rPr>
          <w:sz w:val="28"/>
        </w:rPr>
        <w:t>in</w:t>
      </w:r>
      <w:r>
        <w:rPr>
          <w:spacing w:val="-67"/>
          <w:sz w:val="28"/>
        </w:rPr>
        <w:t xml:space="preserve"> </w:t>
      </w:r>
      <w:r>
        <w:rPr>
          <w:sz w:val="28"/>
        </w:rPr>
        <w:t>multidisciplinary</w:t>
      </w:r>
      <w:r>
        <w:rPr>
          <w:spacing w:val="-1"/>
          <w:sz w:val="28"/>
        </w:rPr>
        <w:t xml:space="preserve"> </w:t>
      </w:r>
      <w:r>
        <w:rPr>
          <w:sz w:val="28"/>
        </w:rPr>
        <w:t>environments</w:t>
      </w:r>
    </w:p>
    <w:p>
      <w:pPr>
        <w:pStyle w:val="10"/>
        <w:spacing w:before="4"/>
        <w:rPr>
          <w:sz w:val="26"/>
        </w:rPr>
      </w:pPr>
    </w:p>
    <w:p>
      <w:pPr>
        <w:pStyle w:val="25"/>
        <w:numPr>
          <w:ilvl w:val="0"/>
          <w:numId w:val="1"/>
        </w:numPr>
        <w:tabs>
          <w:tab w:val="left" w:pos="941"/>
        </w:tabs>
        <w:spacing w:before="1" w:after="0" w:line="264" w:lineRule="auto"/>
        <w:ind w:left="940" w:right="1446" w:hanging="360"/>
        <w:jc w:val="left"/>
        <w:rPr>
          <w:sz w:val="28"/>
        </w:rPr>
      </w:pPr>
      <w:r>
        <w:rPr>
          <w:b/>
          <w:sz w:val="28"/>
        </w:rPr>
        <w:t xml:space="preserve">Life-long learning: </w:t>
      </w:r>
      <w:r>
        <w:rPr>
          <w:sz w:val="28"/>
        </w:rPr>
        <w:t>Recognize the need for and have the preparation and</w:t>
      </w:r>
      <w:r>
        <w:rPr>
          <w:spacing w:val="1"/>
          <w:sz w:val="28"/>
        </w:rPr>
        <w:t xml:space="preserve"> </w:t>
      </w:r>
      <w:r>
        <w:rPr>
          <w:sz w:val="28"/>
        </w:rPr>
        <w:t>ability to engage in independent and lifelong learning in the broadest context</w:t>
      </w:r>
      <w:r>
        <w:rPr>
          <w:spacing w:val="-67"/>
          <w:sz w:val="28"/>
        </w:rPr>
        <w:t xml:space="preserve"> </w:t>
      </w:r>
      <w:r>
        <w:rPr>
          <w:sz w:val="28"/>
        </w:rPr>
        <w:t>of</w:t>
      </w:r>
      <w:r>
        <w:rPr>
          <w:spacing w:val="-1"/>
          <w:sz w:val="28"/>
        </w:rPr>
        <w:t xml:space="preserve"> </w:t>
      </w:r>
      <w:r>
        <w:rPr>
          <w:sz w:val="28"/>
        </w:rPr>
        <w:t>technological change.</w:t>
      </w:r>
    </w:p>
    <w:p>
      <w:pPr>
        <w:spacing w:after="0" w:line="264" w:lineRule="auto"/>
        <w:jc w:val="left"/>
        <w:rPr>
          <w:sz w:val="28"/>
        </w:rPr>
        <w:sectPr>
          <w:pgSz w:w="11900" w:h="16840"/>
          <w:pgMar w:top="108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spacing w:before="109" w:line="237" w:lineRule="auto"/>
        <w:ind w:left="720" w:leftChars="0" w:right="1308" w:firstLine="720" w:firstLineChars="0"/>
        <w:jc w:val="center"/>
        <w:rPr>
          <w:rFonts w:hint="default" w:ascii="Cambria"/>
          <w:b/>
          <w:sz w:val="80"/>
          <w:lang w:val="en-IN"/>
        </w:rPr>
      </w:pPr>
      <w:r>
        <w:rPr>
          <w:rFonts w:hint="default" w:ascii="Cambria"/>
          <w:b/>
          <w:sz w:val="80"/>
          <w:lang w:val="en-IN"/>
        </w:rPr>
        <w:t>TELEGRAM</w:t>
      </w:r>
      <w:r>
        <w:rPr>
          <w:rFonts w:ascii="Cambria"/>
          <w:b/>
          <w:sz w:val="80"/>
        </w:rPr>
        <w:t xml:space="preserve"> </w:t>
      </w:r>
      <w:r>
        <w:rPr>
          <w:rFonts w:hint="default" w:ascii="Cambria"/>
          <w:b/>
          <w:sz w:val="80"/>
          <w:lang w:val="en-IN"/>
        </w:rPr>
        <w:t>BOT FOR</w:t>
      </w:r>
      <w:r>
        <w:rPr>
          <w:rFonts w:ascii="Cambria"/>
          <w:b/>
          <w:spacing w:val="1"/>
          <w:sz w:val="80"/>
        </w:rPr>
        <w:t xml:space="preserve"> </w:t>
      </w:r>
      <w:r>
        <w:rPr>
          <w:rFonts w:hint="default" w:ascii="Cambria"/>
          <w:b/>
          <w:spacing w:val="1"/>
          <w:sz w:val="80"/>
          <w:lang w:val="en-IN"/>
        </w:rPr>
        <w:tab/>
        <w:t/>
      </w:r>
      <w:r>
        <w:rPr>
          <w:rFonts w:hint="default" w:ascii="Cambria"/>
          <w:b/>
          <w:spacing w:val="1"/>
          <w:sz w:val="80"/>
          <w:lang w:val="en-IN"/>
        </w:rPr>
        <w:tab/>
        <w:t xml:space="preserve"> ISE</w:t>
      </w:r>
      <w:r>
        <w:rPr>
          <w:rFonts w:ascii="Cambria"/>
          <w:b/>
          <w:spacing w:val="-5"/>
          <w:sz w:val="80"/>
        </w:rPr>
        <w:t xml:space="preserve"> </w:t>
      </w:r>
      <w:r>
        <w:rPr>
          <w:rFonts w:hint="default" w:ascii="Cambria"/>
          <w:b/>
          <w:spacing w:val="-5"/>
          <w:sz w:val="80"/>
          <w:lang w:val="en-IN"/>
        </w:rPr>
        <w:t>DEPARTMENT</w:t>
      </w:r>
    </w:p>
    <w:p>
      <w:pPr>
        <w:pStyle w:val="10"/>
        <w:spacing w:before="1"/>
        <w:rPr>
          <w:rFonts w:ascii="Cambria"/>
          <w:b/>
          <w:sz w:val="19"/>
        </w:rPr>
      </w:pPr>
      <w:r>
        <w:pict>
          <v:rect id="_x0000_s1026" o:spid="_x0000_s1026" o:spt="1" style="position:absolute;left:0pt;margin-left:61.05pt;margin-top:13.15pt;height:0.65pt;width:492.45pt;mso-position-horizontal-relative:page;mso-wrap-distance-bottom:0pt;mso-wrap-distance-top:0pt;z-index:-251649024;mso-width-relative:page;mso-height-relative:page;" fillcolor="#4F81BC" filled="t" stroked="f" coordsize="21600,21600">
            <v:path/>
            <v:fill on="t" focussize="0,0"/>
            <v:stroke on="f"/>
            <v:imagedata o:title=""/>
            <o:lock v:ext="edit"/>
            <w10:wrap type="topAndBottom"/>
          </v:rect>
        </w:pict>
      </w:r>
    </w:p>
    <w:p>
      <w:pPr>
        <w:spacing w:before="22" w:line="283" w:lineRule="auto"/>
        <w:ind w:left="2545" w:leftChars="1157" w:right="1308" w:firstLine="560" w:firstLineChars="200"/>
        <w:jc w:val="left"/>
        <w:rPr>
          <w:rFonts w:hint="default" w:ascii="Calibri"/>
          <w:sz w:val="28"/>
          <w:lang w:val="en-IN"/>
        </w:rPr>
      </w:pPr>
      <w:bookmarkStart w:id="11" w:name="_GoBack"/>
      <w:bookmarkEnd w:id="11"/>
      <w:r>
        <w:rPr>
          <w:rFonts w:hint="default" w:ascii="Calibri"/>
          <w:sz w:val="28"/>
          <w:lang w:val="en-IN"/>
        </w:rPr>
        <w:t xml:space="preserve">A Bot </w:t>
      </w:r>
      <w:r>
        <w:rPr>
          <w:rFonts w:ascii="Calibri"/>
          <w:sz w:val="28"/>
        </w:rPr>
        <w:t>for</w:t>
      </w:r>
      <w:r>
        <w:rPr>
          <w:rFonts w:ascii="Calibri"/>
          <w:spacing w:val="18"/>
          <w:sz w:val="28"/>
        </w:rPr>
        <w:t xml:space="preserve"> </w:t>
      </w:r>
      <w:r>
        <w:rPr>
          <w:rFonts w:hint="default" w:ascii="Calibri"/>
          <w:spacing w:val="18"/>
          <w:sz w:val="28"/>
          <w:lang w:val="en-IN"/>
        </w:rPr>
        <w:t>ISE DEPT OF OUR COLLEGE</w:t>
      </w:r>
    </w:p>
    <w:p>
      <w:pPr>
        <w:spacing w:after="0" w:line="283" w:lineRule="auto"/>
        <w:jc w:val="left"/>
        <w:rPr>
          <w:rFonts w:ascii="Calibri"/>
          <w:sz w:val="28"/>
        </w:rPr>
        <w:sectPr>
          <w:footerReference r:id="rId6" w:type="default"/>
          <w:pgSz w:w="11900" w:h="16840"/>
          <w:pgMar w:top="160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rPr>
          <w:rFonts w:ascii="Calibri"/>
          <w:sz w:val="9"/>
        </w:rPr>
      </w:pPr>
    </w:p>
    <w:p>
      <w:pPr>
        <w:spacing w:before="85"/>
        <w:ind w:left="357" w:right="1392" w:firstLine="0"/>
        <w:jc w:val="center"/>
        <w:rPr>
          <w:b/>
          <w:i/>
          <w:sz w:val="36"/>
          <w:u w:val="single"/>
        </w:rPr>
      </w:pPr>
      <w:r>
        <w:rPr>
          <w:b/>
          <w:i/>
          <w:sz w:val="36"/>
          <w:u w:val="single"/>
        </w:rPr>
        <w:t>ABSTRACT</w:t>
      </w:r>
    </w:p>
    <w:p>
      <w:pPr>
        <w:spacing w:before="85"/>
        <w:ind w:left="357" w:right="1392" w:firstLine="0"/>
        <w:jc w:val="center"/>
        <w:rPr>
          <w:b/>
          <w:i/>
          <w:sz w:val="36"/>
        </w:rPr>
      </w:pPr>
    </w:p>
    <w:p>
      <w:pPr>
        <w:spacing w:before="85"/>
        <w:ind w:left="357" w:right="1392" w:firstLine="0"/>
        <w:jc w:val="center"/>
        <w:rPr>
          <w:b/>
          <w:i/>
          <w:sz w:val="36"/>
        </w:rPr>
      </w:pPr>
    </w:p>
    <w:p>
      <w:pPr>
        <w:pStyle w:val="10"/>
        <w:spacing w:before="9"/>
        <w:rPr>
          <w:b/>
          <w:i/>
          <w:iCs w:val="0"/>
          <w:sz w:val="36"/>
          <w:szCs w:val="36"/>
        </w:rPr>
      </w:pP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This paper presents a design of Telegram bot to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support Campus information sharing. The communication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method used is Webhooks. Webhooks is able to provide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zero latency and handle multiple requests concurrently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during communication within the Telegram bot. Such bot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serves the information via specific commands. The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Telegram bot prototype shows that even though Webhooks </w:t>
      </w:r>
    </w:p>
    <w:p>
      <w:pPr>
        <w:spacing w:after="0" w:line="240" w:lineRule="auto"/>
        <w:ind w:left="720" w:leftChars="0" w:firstLine="720" w:firstLineChars="0"/>
        <w:jc w:val="both"/>
        <w:rPr>
          <w:rFonts w:ascii="Arial" w:hAnsi="Arial" w:eastAsia="Arial" w:cs="Arial"/>
          <w:i/>
          <w:iCs w:val="0"/>
          <w:caps w:val="0"/>
          <w:color w:val="333333"/>
          <w:spacing w:val="0"/>
          <w:sz w:val="36"/>
          <w:szCs w:val="36"/>
          <w:shd w:val="clear" w:fill="FFFFFF"/>
        </w:rPr>
      </w:pPr>
      <w:r>
        <w:rPr>
          <w:rFonts w:ascii="Arial" w:hAnsi="Arial" w:eastAsia="Arial" w:cs="Arial"/>
          <w:i/>
          <w:iCs w:val="0"/>
          <w:caps w:val="0"/>
          <w:color w:val="333333"/>
          <w:spacing w:val="0"/>
          <w:sz w:val="36"/>
          <w:szCs w:val="36"/>
          <w:shd w:val="clear" w:fill="FFFFFF"/>
        </w:rPr>
        <w:t xml:space="preserve">is able to provide information as requested, Webhooks </w:t>
      </w:r>
    </w:p>
    <w:p>
      <w:pPr>
        <w:spacing w:after="0" w:line="240" w:lineRule="auto"/>
        <w:ind w:left="720" w:leftChars="0" w:firstLine="720" w:firstLineChars="0"/>
        <w:jc w:val="both"/>
        <w:rPr>
          <w:i/>
          <w:iCs w:val="0"/>
          <w:sz w:val="36"/>
          <w:szCs w:val="36"/>
        </w:rPr>
        <w:sectPr>
          <w:footerReference r:id="rId7" w:type="default"/>
          <w:pgSz w:w="11900" w:h="16840"/>
          <w:pgMar w:top="1600" w:right="420" w:bottom="740" w:left="480" w:header="0" w:footer="558" w:gutter="0"/>
          <w:pgBorders w:offsetFrom="page">
            <w:top w:val="single" w:color="000000" w:sz="4" w:space="24"/>
            <w:left w:val="single" w:color="000000" w:sz="4" w:space="24"/>
            <w:bottom w:val="single" w:color="000000" w:sz="4" w:space="24"/>
            <w:right w:val="single" w:color="000000" w:sz="4" w:space="23"/>
          </w:pgBorders>
          <w:pgNumType w:start="1"/>
          <w:cols w:space="720" w:num="1"/>
        </w:sectPr>
      </w:pPr>
      <w:r>
        <w:rPr>
          <w:rFonts w:ascii="Arial" w:hAnsi="Arial" w:eastAsia="Arial" w:cs="Arial"/>
          <w:i/>
          <w:iCs w:val="0"/>
          <w:caps w:val="0"/>
          <w:color w:val="333333"/>
          <w:spacing w:val="0"/>
          <w:sz w:val="36"/>
          <w:szCs w:val="36"/>
          <w:shd w:val="clear" w:fill="FFFFFF"/>
        </w:rPr>
        <w:t>setting is difficult and trickier.</w:t>
      </w:r>
    </w:p>
    <w:p>
      <w:pPr>
        <w:spacing w:before="56"/>
        <w:ind w:left="331" w:right="0" w:firstLine="0"/>
        <w:jc w:val="left"/>
        <w:rPr>
          <w:b/>
          <w:sz w:val="40"/>
        </w:rPr>
      </w:pPr>
      <w:r>
        <w:rPr>
          <w:b/>
          <w:color w:val="538DD3"/>
          <w:sz w:val="40"/>
        </w:rPr>
        <w:t>Table</w:t>
      </w:r>
      <w:r>
        <w:rPr>
          <w:b/>
          <w:color w:val="538DD3"/>
          <w:spacing w:val="-3"/>
          <w:sz w:val="40"/>
        </w:rPr>
        <w:t xml:space="preserve"> </w:t>
      </w:r>
      <w:r>
        <w:rPr>
          <w:b/>
          <w:color w:val="538DD3"/>
          <w:sz w:val="40"/>
        </w:rPr>
        <w:t>of</w:t>
      </w:r>
      <w:r>
        <w:rPr>
          <w:b/>
          <w:color w:val="538DD3"/>
          <w:spacing w:val="-2"/>
          <w:sz w:val="40"/>
        </w:rPr>
        <w:t xml:space="preserve"> </w:t>
      </w:r>
      <w:r>
        <w:rPr>
          <w:b/>
          <w:color w:val="538DD3"/>
          <w:sz w:val="40"/>
        </w:rPr>
        <w:t>Contents:</w:t>
      </w:r>
    </w:p>
    <w:sdt>
      <w:sdtPr>
        <w:id w:val="1"/>
        <w:docPartObj>
          <w:docPartGallery w:val="Table of Contents"/>
          <w:docPartUnique/>
        </w:docPartObj>
      </w:sdtPr>
      <w:sdtContent>
        <w:p>
          <w:pPr>
            <w:pStyle w:val="20"/>
            <w:numPr>
              <w:ilvl w:val="1"/>
              <w:numId w:val="1"/>
            </w:numPr>
            <w:tabs>
              <w:tab w:val="left" w:pos="1714"/>
              <w:tab w:val="right" w:leader="dot" w:pos="9676"/>
            </w:tabs>
            <w:spacing w:before="910" w:after="0" w:line="240" w:lineRule="auto"/>
            <w:ind w:left="1713" w:right="0" w:hanging="211"/>
            <w:jc w:val="left"/>
          </w:pPr>
          <w:r>
            <w:fldChar w:fldCharType="begin"/>
          </w:r>
          <w:r>
            <w:instrText xml:space="preserve"> HYPERLINK \l "_TOC_250012" </w:instrText>
          </w:r>
          <w:r>
            <w:fldChar w:fldCharType="separate"/>
          </w:r>
          <w:r>
            <w:t>Introduction</w:t>
          </w:r>
          <w:r>
            <w:tab/>
          </w:r>
          <w:r>
            <w:t>1</w:t>
          </w:r>
          <w:r>
            <w:fldChar w:fldCharType="end"/>
          </w:r>
        </w:p>
        <w:p>
          <w:pPr>
            <w:pStyle w:val="21"/>
            <w:numPr>
              <w:ilvl w:val="2"/>
              <w:numId w:val="1"/>
            </w:numPr>
            <w:tabs>
              <w:tab w:val="left" w:pos="2150"/>
              <w:tab w:val="right" w:leader="dot" w:pos="9676"/>
            </w:tabs>
            <w:spacing w:before="119" w:after="0" w:line="240" w:lineRule="auto"/>
            <w:ind w:left="2149" w:right="0" w:hanging="421"/>
            <w:jc w:val="left"/>
          </w:pPr>
          <w:r>
            <w:fldChar w:fldCharType="begin"/>
          </w:r>
          <w:r>
            <w:instrText xml:space="preserve"> HYPERLINK \l "_TOC_250011" </w:instrText>
          </w:r>
          <w:r>
            <w:fldChar w:fldCharType="separate"/>
          </w:r>
          <w:r>
            <w:t>Problem</w:t>
          </w:r>
          <w:r>
            <w:rPr>
              <w:spacing w:val="-1"/>
            </w:rPr>
            <w:t xml:space="preserve"> </w:t>
          </w:r>
          <w:r>
            <w:t>Statement</w:t>
          </w:r>
          <w:r>
            <w:tab/>
          </w:r>
          <w:r>
            <w:t>1</w:t>
          </w:r>
          <w:r>
            <w:fldChar w:fldCharType="end"/>
          </w:r>
        </w:p>
        <w:p>
          <w:pPr>
            <w:pStyle w:val="21"/>
            <w:numPr>
              <w:ilvl w:val="2"/>
              <w:numId w:val="1"/>
            </w:numPr>
            <w:tabs>
              <w:tab w:val="left" w:pos="2111"/>
              <w:tab w:val="right" w:leader="dot" w:pos="9676"/>
            </w:tabs>
            <w:spacing w:before="115" w:after="0" w:line="240" w:lineRule="auto"/>
            <w:ind w:left="2110" w:right="0" w:hanging="421"/>
            <w:jc w:val="left"/>
          </w:pPr>
          <w:r>
            <w:fldChar w:fldCharType="begin"/>
          </w:r>
          <w:r>
            <w:instrText xml:space="preserve"> HYPERLINK \l "_TOC_250010" </w:instrText>
          </w:r>
          <w:r>
            <w:fldChar w:fldCharType="separate"/>
          </w:r>
          <w:r>
            <w:t>Objectives</w:t>
          </w:r>
          <w:r>
            <w:tab/>
          </w:r>
          <w:r>
            <w:t>1</w:t>
          </w:r>
          <w:r>
            <w:fldChar w:fldCharType="end"/>
          </w:r>
        </w:p>
        <w:p>
          <w:pPr>
            <w:pStyle w:val="21"/>
            <w:numPr>
              <w:ilvl w:val="2"/>
              <w:numId w:val="1"/>
            </w:numPr>
            <w:tabs>
              <w:tab w:val="left" w:pos="2150"/>
              <w:tab w:val="right" w:leader="dot" w:pos="9676"/>
            </w:tabs>
            <w:spacing w:before="120" w:after="0" w:line="240" w:lineRule="auto"/>
            <w:ind w:left="2149" w:right="0" w:hanging="422"/>
            <w:jc w:val="left"/>
          </w:pPr>
          <w:r>
            <w:t>Methodology</w:t>
          </w:r>
          <w:r>
            <w:tab/>
          </w:r>
          <w:r>
            <w:t>2</w:t>
          </w:r>
        </w:p>
        <w:p>
          <w:pPr>
            <w:pStyle w:val="23"/>
            <w:numPr>
              <w:ilvl w:val="3"/>
              <w:numId w:val="1"/>
            </w:numPr>
            <w:tabs>
              <w:tab w:val="left" w:pos="2991"/>
              <w:tab w:val="right" w:leader="dot" w:pos="9677"/>
            </w:tabs>
            <w:spacing w:before="114" w:after="0" w:line="240" w:lineRule="auto"/>
            <w:ind w:left="2990" w:right="0" w:hanging="632"/>
            <w:jc w:val="left"/>
          </w:pPr>
          <w:r>
            <w:fldChar w:fldCharType="begin"/>
          </w:r>
          <w:r>
            <w:instrText xml:space="preserve"> HYPERLINK \l "_TOC_250009" </w:instrText>
          </w:r>
          <w:r>
            <w:fldChar w:fldCharType="separate"/>
          </w:r>
          <w:r>
            <w:rPr>
              <w:rFonts w:hint="default"/>
              <w:lang w:val="en-IN"/>
            </w:rPr>
            <w:t>Creating a new Bot</w:t>
          </w:r>
          <w:r>
            <w:tab/>
          </w:r>
          <w:r>
            <w:t>2</w:t>
          </w:r>
          <w:r>
            <w:fldChar w:fldCharType="end"/>
          </w:r>
        </w:p>
        <w:p>
          <w:pPr>
            <w:pStyle w:val="23"/>
            <w:numPr>
              <w:ilvl w:val="3"/>
              <w:numId w:val="1"/>
            </w:numPr>
            <w:tabs>
              <w:tab w:val="left" w:pos="2959"/>
              <w:tab w:val="right" w:leader="dot" w:pos="9676"/>
            </w:tabs>
            <w:spacing w:before="120" w:after="0" w:line="240" w:lineRule="auto"/>
            <w:ind w:left="2958" w:right="0" w:hanging="631"/>
            <w:jc w:val="left"/>
          </w:pPr>
          <w:r>
            <w:rPr>
              <w:rFonts w:hint="default"/>
              <w:lang w:val="en-IN"/>
            </w:rPr>
            <w:t>Instalastion of Modules……………………………………3</w:t>
          </w:r>
        </w:p>
        <w:p>
          <w:pPr>
            <w:pStyle w:val="23"/>
            <w:numPr>
              <w:ilvl w:val="3"/>
              <w:numId w:val="1"/>
            </w:numPr>
            <w:tabs>
              <w:tab w:val="left" w:pos="3006"/>
              <w:tab w:val="right" w:leader="dot" w:pos="9675"/>
            </w:tabs>
            <w:spacing w:before="115" w:after="0" w:line="240" w:lineRule="auto"/>
            <w:ind w:left="3005" w:right="0" w:hanging="631"/>
            <w:jc w:val="left"/>
          </w:pPr>
          <w:r>
            <w:fldChar w:fldCharType="begin"/>
          </w:r>
          <w:r>
            <w:instrText xml:space="preserve"> HYPERLINK \l "_TOC_250007" </w:instrText>
          </w:r>
          <w:r>
            <w:fldChar w:fldCharType="separate"/>
          </w:r>
          <w:r>
            <w:t>Python</w:t>
          </w:r>
          <w:r>
            <w:rPr>
              <w:spacing w:val="-1"/>
            </w:rPr>
            <w:t xml:space="preserve"> </w:t>
          </w:r>
          <w:r>
            <w:t>Libraries Use</w:t>
          </w:r>
          <w:r>
            <w:rPr>
              <w:rFonts w:hint="default"/>
              <w:lang w:val="en-IN"/>
            </w:rPr>
            <w:t>d.</w:t>
          </w:r>
          <w:r>
            <w:fldChar w:fldCharType="end"/>
          </w:r>
          <w:r>
            <w:rPr>
              <w:rFonts w:hint="default"/>
              <w:lang w:val="en-IN"/>
            </w:rPr>
            <w:t>……………………………………4</w:t>
          </w:r>
        </w:p>
        <w:p>
          <w:pPr>
            <w:pStyle w:val="23"/>
            <w:numPr>
              <w:numId w:val="0"/>
            </w:numPr>
            <w:tabs>
              <w:tab w:val="left" w:pos="3006"/>
              <w:tab w:val="right" w:leader="dot" w:pos="9677"/>
            </w:tabs>
            <w:spacing w:before="115" w:after="0" w:line="240" w:lineRule="auto"/>
            <w:ind w:right="0" w:rightChars="0"/>
            <w:jc w:val="left"/>
          </w:pPr>
        </w:p>
        <w:p>
          <w:pPr>
            <w:pStyle w:val="19"/>
            <w:numPr>
              <w:ilvl w:val="1"/>
              <w:numId w:val="1"/>
            </w:numPr>
            <w:tabs>
              <w:tab w:val="left" w:pos="1575"/>
              <w:tab w:val="right" w:leader="dot" w:pos="9676"/>
            </w:tabs>
            <w:spacing w:before="556" w:after="0" w:line="240" w:lineRule="auto"/>
            <w:ind w:left="1574" w:right="0" w:hanging="212"/>
            <w:jc w:val="left"/>
          </w:pPr>
          <w:r>
            <w:fldChar w:fldCharType="begin"/>
          </w:r>
          <w:r>
            <w:instrText xml:space="preserve"> HYPERLINK \l "_TOC_250005" </w:instrText>
          </w:r>
          <w:r>
            <w:fldChar w:fldCharType="separate"/>
          </w:r>
          <w:r>
            <w:t>Literature</w:t>
          </w:r>
          <w:r>
            <w:rPr>
              <w:spacing w:val="-1"/>
            </w:rPr>
            <w:t xml:space="preserve"> </w:t>
          </w:r>
          <w:r>
            <w:t>Survey…</w:t>
          </w:r>
          <w:r>
            <w:tab/>
          </w:r>
          <w:r>
            <w:t>6</w:t>
          </w:r>
          <w:r>
            <w:fldChar w:fldCharType="end"/>
          </w:r>
        </w:p>
        <w:p>
          <w:pPr>
            <w:pStyle w:val="19"/>
            <w:numPr>
              <w:ilvl w:val="1"/>
              <w:numId w:val="1"/>
            </w:numPr>
            <w:tabs>
              <w:tab w:val="left" w:pos="1606"/>
              <w:tab w:val="right" w:leader="dot" w:pos="9676"/>
            </w:tabs>
            <w:spacing w:before="557" w:after="0" w:line="240" w:lineRule="auto"/>
            <w:ind w:left="1605" w:right="0" w:hanging="212"/>
            <w:jc w:val="left"/>
          </w:pPr>
          <w:r>
            <w:rPr>
              <w:rFonts w:hint="default"/>
              <w:lang w:val="en-IN"/>
            </w:rPr>
            <w:t>Implementation………………………………………………………..7</w:t>
          </w:r>
        </w:p>
        <w:p>
          <w:pPr>
            <w:pStyle w:val="22"/>
            <w:tabs>
              <w:tab w:val="right" w:leader="dot" w:pos="9676"/>
            </w:tabs>
            <w:rPr>
              <w:rFonts w:hint="default"/>
              <w:lang w:val="en-IN"/>
            </w:rPr>
          </w:pPr>
          <w:r>
            <w:fldChar w:fldCharType="begin"/>
          </w:r>
          <w:r>
            <w:instrText xml:space="preserve"> HYPERLINK \l "_TOC_250003" </w:instrText>
          </w:r>
          <w:r>
            <w:fldChar w:fldCharType="separate"/>
          </w:r>
          <w:r>
            <w:t>3.1</w:t>
          </w:r>
          <w:r>
            <w:rPr>
              <w:spacing w:val="-1"/>
            </w:rPr>
            <w:t xml:space="preserve"> </w:t>
          </w:r>
          <w:r>
            <w:rPr>
              <w:rFonts w:hint="default"/>
              <w:spacing w:val="-1"/>
              <w:lang w:val="en-IN"/>
            </w:rPr>
            <w:t>S</w:t>
          </w:r>
          <w:r>
            <w:fldChar w:fldCharType="end"/>
          </w:r>
          <w:r>
            <w:rPr>
              <w:rFonts w:hint="default"/>
              <w:lang w:val="en-IN"/>
            </w:rPr>
            <w:t>ource Code………………………………………………………7</w:t>
          </w:r>
        </w:p>
        <w:p>
          <w:pPr>
            <w:pStyle w:val="19"/>
            <w:numPr>
              <w:ilvl w:val="1"/>
              <w:numId w:val="1"/>
            </w:numPr>
            <w:tabs>
              <w:tab w:val="left" w:pos="1558"/>
              <w:tab w:val="right" w:leader="dot" w:pos="9677"/>
            </w:tabs>
            <w:spacing w:before="557" w:after="0" w:line="240" w:lineRule="auto"/>
            <w:ind w:left="1558" w:right="0" w:hanging="211"/>
            <w:jc w:val="left"/>
          </w:pPr>
          <w:r>
            <w:rPr>
              <w:rFonts w:hint="default"/>
              <w:lang w:val="en-IN"/>
            </w:rPr>
            <w:t>Outputs…………………………………………………………………9</w:t>
          </w:r>
        </w:p>
        <w:p>
          <w:pPr>
            <w:pStyle w:val="18"/>
            <w:numPr>
              <w:ilvl w:val="1"/>
              <w:numId w:val="1"/>
            </w:numPr>
            <w:tabs>
              <w:tab w:val="left" w:pos="1551"/>
              <w:tab w:val="right" w:leader="dot" w:pos="9677"/>
            </w:tabs>
            <w:spacing w:before="556" w:after="0" w:line="240" w:lineRule="auto"/>
            <w:ind w:left="1550" w:right="0" w:hanging="212"/>
            <w:jc w:val="left"/>
          </w:pPr>
          <w:r>
            <w:fldChar w:fldCharType="begin"/>
          </w:r>
          <w:r>
            <w:instrText xml:space="preserve"> HYPERLINK \l "_TOC_250001" </w:instrText>
          </w:r>
          <w:r>
            <w:fldChar w:fldCharType="separate"/>
          </w:r>
          <w:r>
            <w:t>C</w:t>
          </w:r>
          <w:r>
            <w:rPr>
              <w:rFonts w:hint="default"/>
              <w:lang w:val="en-IN"/>
            </w:rPr>
            <w:t>o</w:t>
          </w:r>
          <w:r>
            <w:fldChar w:fldCharType="end"/>
          </w:r>
          <w:r>
            <w:rPr>
              <w:rFonts w:hint="default"/>
              <w:lang w:val="en-IN"/>
            </w:rPr>
            <w:t>nclusion………………………………..……………………………10</w:t>
          </w:r>
        </w:p>
        <w:p>
          <w:pPr>
            <w:pStyle w:val="18"/>
            <w:numPr>
              <w:ilvl w:val="1"/>
              <w:numId w:val="1"/>
            </w:numPr>
            <w:tabs>
              <w:tab w:val="left" w:pos="1552"/>
              <w:tab w:val="right" w:leader="dot" w:pos="9676"/>
            </w:tabs>
            <w:spacing w:before="552" w:after="0" w:line="240" w:lineRule="auto"/>
            <w:ind w:left="1551" w:right="0" w:hanging="212"/>
            <w:jc w:val="left"/>
            <w:sectPr>
              <w:pgSz w:w="11900" w:h="16840"/>
              <w:pgMar w:top="1500" w:right="420" w:bottom="76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r>
            <w:rPr>
              <w:rFonts w:hint="default"/>
              <w:lang w:val="en-IN"/>
            </w:rPr>
            <w:t>Reference………………………………………………………………10</w:t>
          </w:r>
        </w:p>
      </w:sdtContent>
    </w:sdt>
    <w:p>
      <w:pPr>
        <w:spacing w:before="354"/>
        <w:ind w:left="331" w:right="0" w:firstLine="0"/>
        <w:jc w:val="left"/>
        <w:rPr>
          <w:b/>
          <w:sz w:val="40"/>
        </w:rPr>
      </w:pPr>
      <w:r>
        <w:rPr>
          <w:b/>
          <w:color w:val="538DD3"/>
          <w:sz w:val="40"/>
        </w:rPr>
        <w:t>List</w:t>
      </w:r>
      <w:r>
        <w:rPr>
          <w:b/>
          <w:color w:val="538DD3"/>
          <w:spacing w:val="-3"/>
          <w:sz w:val="40"/>
        </w:rPr>
        <w:t xml:space="preserve"> </w:t>
      </w:r>
      <w:r>
        <w:rPr>
          <w:b/>
          <w:color w:val="538DD3"/>
          <w:sz w:val="40"/>
        </w:rPr>
        <w:t>of</w:t>
      </w:r>
      <w:r>
        <w:rPr>
          <w:b/>
          <w:color w:val="538DD3"/>
          <w:spacing w:val="-3"/>
          <w:sz w:val="40"/>
        </w:rPr>
        <w:t xml:space="preserve"> </w:t>
      </w:r>
      <w:r>
        <w:rPr>
          <w:b/>
          <w:color w:val="538DD3"/>
          <w:sz w:val="40"/>
        </w:rPr>
        <w:t>Figures:</w:t>
      </w:r>
    </w:p>
    <w:p>
      <w:pPr>
        <w:pStyle w:val="10"/>
        <w:spacing w:before="2"/>
        <w:rPr>
          <w:b/>
          <w:sz w:val="51"/>
        </w:rPr>
      </w:pPr>
    </w:p>
    <w:p>
      <w:pPr>
        <w:tabs>
          <w:tab w:val="left" w:leader="dot" w:pos="9537"/>
        </w:tabs>
        <w:spacing w:before="0"/>
        <w:ind w:left="220" w:right="0" w:firstLine="0"/>
        <w:jc w:val="left"/>
        <w:rPr>
          <w:sz w:val="28"/>
        </w:rPr>
      </w:pPr>
      <w:r>
        <w:rPr>
          <w:sz w:val="28"/>
        </w:rPr>
        <w:t>Figure</w:t>
      </w:r>
      <w:r>
        <w:rPr>
          <w:spacing w:val="-2"/>
          <w:sz w:val="28"/>
        </w:rPr>
        <w:t xml:space="preserve"> </w:t>
      </w:r>
      <w:r>
        <w:rPr>
          <w:sz w:val="28"/>
        </w:rPr>
        <w:t>1.1</w:t>
      </w:r>
      <w:r>
        <w:rPr>
          <w:spacing w:val="-2"/>
          <w:sz w:val="28"/>
        </w:rPr>
        <w:t xml:space="preserve"> </w:t>
      </w:r>
      <w:r>
        <w:rPr>
          <w:rFonts w:hint="default"/>
          <w:spacing w:val="-2"/>
          <w:sz w:val="28"/>
          <w:lang w:val="en-IN"/>
        </w:rPr>
        <w:t>Bot Father</w:t>
      </w:r>
      <w:r>
        <w:rPr>
          <w:sz w:val="28"/>
        </w:rPr>
        <w:tab/>
      </w:r>
      <w:r>
        <w:rPr>
          <w:sz w:val="28"/>
        </w:rPr>
        <w:t>2</w:t>
      </w:r>
    </w:p>
    <w:p>
      <w:pPr>
        <w:pStyle w:val="10"/>
        <w:spacing w:before="10"/>
        <w:rPr>
          <w:sz w:val="27"/>
        </w:rPr>
      </w:pPr>
    </w:p>
    <w:p>
      <w:pPr>
        <w:tabs>
          <w:tab w:val="left" w:leader="dot" w:pos="9537"/>
        </w:tabs>
        <w:spacing w:before="1"/>
        <w:ind w:left="220" w:right="0" w:firstLine="0"/>
        <w:jc w:val="left"/>
        <w:rPr>
          <w:rFonts w:hint="default"/>
          <w:spacing w:val="1"/>
          <w:sz w:val="28"/>
          <w:lang w:val="en-IN"/>
        </w:rPr>
      </w:pPr>
      <w:r>
        <w:rPr>
          <w:sz w:val="28"/>
        </w:rPr>
        <w:t>Figure 1.2</w:t>
      </w:r>
      <w:r>
        <w:rPr>
          <w:spacing w:val="1"/>
          <w:sz w:val="28"/>
        </w:rPr>
        <w:t xml:space="preserve"> </w:t>
      </w:r>
      <w:r>
        <w:rPr>
          <w:rFonts w:hint="default"/>
          <w:spacing w:val="1"/>
          <w:sz w:val="28"/>
          <w:lang w:val="en-IN"/>
        </w:rPr>
        <w:t>New bot creation…………………………………………………………2</w:t>
      </w:r>
    </w:p>
    <w:p>
      <w:pPr>
        <w:tabs>
          <w:tab w:val="left" w:leader="dot" w:pos="9537"/>
        </w:tabs>
        <w:spacing w:before="1"/>
        <w:ind w:left="220" w:right="0" w:firstLine="0"/>
        <w:jc w:val="left"/>
        <w:rPr>
          <w:rFonts w:hint="default"/>
          <w:spacing w:val="1"/>
          <w:sz w:val="28"/>
          <w:lang w:val="en-IN"/>
        </w:rPr>
      </w:pPr>
    </w:p>
    <w:p>
      <w:pPr>
        <w:tabs>
          <w:tab w:val="left" w:leader="dot" w:pos="9537"/>
        </w:tabs>
        <w:spacing w:before="0"/>
        <w:ind w:left="220" w:right="0" w:firstLine="0"/>
        <w:jc w:val="left"/>
        <w:rPr>
          <w:rFonts w:hint="default"/>
          <w:sz w:val="28"/>
          <w:lang w:val="en-IN"/>
        </w:rPr>
      </w:pPr>
      <w:r>
        <w:rPr>
          <w:sz w:val="28"/>
        </w:rPr>
        <w:t>Figure</w:t>
      </w:r>
      <w:r>
        <w:rPr>
          <w:spacing w:val="-2"/>
          <w:sz w:val="28"/>
        </w:rPr>
        <w:t xml:space="preserve"> </w:t>
      </w:r>
      <w:r>
        <w:rPr>
          <w:sz w:val="28"/>
        </w:rPr>
        <w:t xml:space="preserve">1.3 </w:t>
      </w:r>
      <w:r>
        <w:rPr>
          <w:rFonts w:hint="default"/>
          <w:sz w:val="28"/>
          <w:lang w:val="en-IN"/>
        </w:rPr>
        <w:t>Naming new Bot………………………………………………………….2</w:t>
      </w:r>
    </w:p>
    <w:p>
      <w:pPr>
        <w:pStyle w:val="10"/>
        <w:spacing w:before="11"/>
        <w:rPr>
          <w:sz w:val="27"/>
        </w:rPr>
      </w:pPr>
    </w:p>
    <w:p>
      <w:pPr>
        <w:tabs>
          <w:tab w:val="left" w:leader="dot" w:pos="9537"/>
        </w:tabs>
        <w:spacing w:before="0"/>
        <w:ind w:left="220" w:right="0" w:firstLine="0"/>
        <w:jc w:val="left"/>
        <w:rPr>
          <w:sz w:val="28"/>
        </w:rPr>
      </w:pPr>
      <w:r>
        <w:rPr>
          <w:sz w:val="28"/>
        </w:rPr>
        <w:t>Figure</w:t>
      </w:r>
      <w:r>
        <w:rPr>
          <w:spacing w:val="-2"/>
          <w:sz w:val="28"/>
        </w:rPr>
        <w:t xml:space="preserve"> </w:t>
      </w:r>
      <w:r>
        <w:rPr>
          <w:sz w:val="28"/>
        </w:rPr>
        <w:t>1.4</w:t>
      </w:r>
      <w:r>
        <w:rPr>
          <w:spacing w:val="-1"/>
          <w:sz w:val="28"/>
        </w:rPr>
        <w:t xml:space="preserve"> </w:t>
      </w:r>
      <w:r>
        <w:rPr>
          <w:rFonts w:hint="default"/>
          <w:spacing w:val="-1"/>
          <w:sz w:val="28"/>
          <w:lang w:val="en-IN"/>
        </w:rPr>
        <w:t>Generation of API Key……………………………………………………3</w:t>
      </w:r>
    </w:p>
    <w:p>
      <w:pPr>
        <w:pStyle w:val="10"/>
        <w:spacing w:before="11"/>
        <w:rPr>
          <w:sz w:val="27"/>
        </w:rPr>
      </w:pPr>
    </w:p>
    <w:p>
      <w:pPr>
        <w:tabs>
          <w:tab w:val="left" w:leader="dot" w:pos="9397"/>
        </w:tabs>
        <w:spacing w:before="0"/>
        <w:ind w:left="220" w:right="0" w:firstLine="0"/>
        <w:jc w:val="left"/>
        <w:rPr>
          <w:rFonts w:hint="default"/>
          <w:sz w:val="28"/>
          <w:lang w:val="en-IN"/>
        </w:rPr>
      </w:pPr>
      <w:r>
        <w:rPr>
          <w:sz w:val="28"/>
        </w:rPr>
        <w:t>Figure</w:t>
      </w:r>
      <w:r>
        <w:rPr>
          <w:spacing w:val="6"/>
          <w:sz w:val="28"/>
        </w:rPr>
        <w:t xml:space="preserve"> </w:t>
      </w:r>
      <w:r>
        <w:rPr>
          <w:sz w:val="28"/>
        </w:rPr>
        <w:t>1.</w:t>
      </w:r>
      <w:r>
        <w:rPr>
          <w:rFonts w:hint="default"/>
          <w:sz w:val="28"/>
          <w:lang w:val="en-IN"/>
        </w:rPr>
        <w:t>5</w:t>
      </w:r>
      <w:r>
        <w:rPr>
          <w:spacing w:val="8"/>
          <w:sz w:val="28"/>
        </w:rPr>
        <w:t xml:space="preserve"> </w:t>
      </w:r>
      <w:r>
        <w:rPr>
          <w:sz w:val="28"/>
        </w:rPr>
        <w:t>Output</w:t>
      </w:r>
      <w:r>
        <w:rPr>
          <w:spacing w:val="6"/>
          <w:sz w:val="28"/>
        </w:rPr>
        <w:t xml:space="preserve"> </w:t>
      </w:r>
      <w:r>
        <w:rPr>
          <w:rFonts w:hint="default"/>
          <w:spacing w:val="6"/>
          <w:sz w:val="28"/>
          <w:lang w:val="en-IN"/>
        </w:rPr>
        <w:t>Image</w:t>
      </w:r>
      <w:r>
        <w:rPr>
          <w:sz w:val="28"/>
        </w:rPr>
        <w:tab/>
      </w:r>
      <w:r>
        <w:rPr>
          <w:rFonts w:hint="default"/>
          <w:sz w:val="28"/>
          <w:lang w:val="en-IN"/>
        </w:rPr>
        <w:t>..9</w:t>
      </w:r>
    </w:p>
    <w:p>
      <w:pPr>
        <w:pStyle w:val="10"/>
        <w:spacing w:before="11"/>
        <w:rPr>
          <w:sz w:val="27"/>
        </w:rPr>
      </w:pPr>
    </w:p>
    <w:p>
      <w:pPr>
        <w:tabs>
          <w:tab w:val="left" w:leader="dot" w:pos="9397"/>
        </w:tabs>
        <w:spacing w:before="0"/>
        <w:ind w:left="220" w:right="0" w:firstLine="0"/>
        <w:jc w:val="left"/>
        <w:rPr>
          <w:rFonts w:hint="default"/>
          <w:sz w:val="28"/>
          <w:lang w:val="en-IN"/>
        </w:rPr>
      </w:pPr>
      <w:r>
        <w:rPr>
          <w:sz w:val="28"/>
        </w:rPr>
        <w:t>Figure</w:t>
      </w:r>
      <w:r>
        <w:rPr>
          <w:spacing w:val="1"/>
          <w:sz w:val="28"/>
        </w:rPr>
        <w:t xml:space="preserve"> </w:t>
      </w:r>
      <w:r>
        <w:rPr>
          <w:sz w:val="28"/>
        </w:rPr>
        <w:t>1.</w:t>
      </w:r>
      <w:r>
        <w:rPr>
          <w:rFonts w:hint="default"/>
          <w:sz w:val="28"/>
          <w:lang w:val="en-IN"/>
        </w:rPr>
        <w:t>6</w:t>
      </w:r>
      <w:r>
        <w:rPr>
          <w:spacing w:val="2"/>
          <w:sz w:val="28"/>
        </w:rPr>
        <w:t xml:space="preserve"> </w:t>
      </w:r>
      <w:r>
        <w:rPr>
          <w:sz w:val="28"/>
        </w:rPr>
        <w:t>Output</w:t>
      </w:r>
      <w:r>
        <w:rPr>
          <w:spacing w:val="1"/>
          <w:sz w:val="28"/>
        </w:rPr>
        <w:t xml:space="preserve"> </w:t>
      </w:r>
      <w:r>
        <w:rPr>
          <w:rFonts w:hint="default"/>
          <w:spacing w:val="1"/>
          <w:sz w:val="28"/>
          <w:lang w:val="en-IN"/>
        </w:rPr>
        <w:t>Image</w:t>
      </w:r>
      <w:r>
        <w:rPr>
          <w:sz w:val="28"/>
        </w:rPr>
        <w:tab/>
      </w:r>
      <w:r>
        <w:rPr>
          <w:rFonts w:hint="default"/>
          <w:sz w:val="28"/>
          <w:lang w:val="en-IN"/>
        </w:rPr>
        <w:t>..9</w:t>
      </w:r>
    </w:p>
    <w:p>
      <w:pPr>
        <w:pStyle w:val="10"/>
        <w:spacing w:before="10"/>
        <w:rPr>
          <w:sz w:val="27"/>
        </w:rPr>
      </w:pPr>
    </w:p>
    <w:p>
      <w:pPr>
        <w:spacing w:after="0"/>
        <w:jc w:val="left"/>
        <w:rPr>
          <w:sz w:val="28"/>
        </w:rPr>
        <w:sectPr>
          <w:pgSz w:w="11900" w:h="16840"/>
          <w:pgMar w:top="1600" w:right="420" w:bottom="74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spacing w:before="4"/>
        <w:rPr>
          <w:sz w:val="17"/>
        </w:rPr>
      </w:pPr>
    </w:p>
    <w:p>
      <w:pPr>
        <w:pStyle w:val="2"/>
        <w:numPr>
          <w:ilvl w:val="0"/>
          <w:numId w:val="2"/>
        </w:numPr>
        <w:tabs>
          <w:tab w:val="left" w:pos="581"/>
        </w:tabs>
        <w:spacing w:before="66" w:after="0" w:line="240" w:lineRule="auto"/>
        <w:ind w:left="580" w:right="0" w:hanging="361"/>
        <w:jc w:val="left"/>
      </w:pPr>
      <w:bookmarkStart w:id="0" w:name="_TOC_250012"/>
      <w:bookmarkEnd w:id="0"/>
      <w:r>
        <w:t>INTRODUCTION</w:t>
      </w:r>
    </w:p>
    <w:p>
      <w:pPr>
        <w:pStyle w:val="10"/>
        <w:spacing w:before="6"/>
        <w:rPr>
          <w:b/>
          <w:sz w:val="40"/>
        </w:rPr>
      </w:pPr>
    </w:p>
    <w:p>
      <w:pPr>
        <w:pStyle w:val="5"/>
        <w:numPr>
          <w:ilvl w:val="1"/>
          <w:numId w:val="2"/>
        </w:numPr>
        <w:tabs>
          <w:tab w:val="left" w:pos="1013"/>
        </w:tabs>
        <w:spacing w:before="0" w:after="0" w:line="240" w:lineRule="auto"/>
        <w:ind w:left="1012" w:right="0" w:hanging="433"/>
        <w:jc w:val="left"/>
      </w:pPr>
      <w:bookmarkStart w:id="1" w:name="_TOC_250011"/>
      <w:r>
        <w:t>Problem</w:t>
      </w:r>
      <w:r>
        <w:rPr>
          <w:spacing w:val="-4"/>
        </w:rPr>
        <w:t xml:space="preserve"> </w:t>
      </w:r>
      <w:bookmarkEnd w:id="1"/>
      <w:r>
        <w:t>Statement:</w:t>
      </w:r>
    </w:p>
    <w:p>
      <w:pPr>
        <w:pStyle w:val="10"/>
        <w:spacing w:before="9"/>
        <w:rPr>
          <w:b/>
          <w:sz w:val="23"/>
        </w:rPr>
      </w:pPr>
    </w:p>
    <w:p>
      <w:pPr>
        <w:pStyle w:val="10"/>
        <w:ind w:left="598" w:leftChars="272" w:firstLine="750" w:firstLineChars="250"/>
        <w:rPr>
          <w:rFonts w:hint="default"/>
          <w:sz w:val="30"/>
          <w:lang w:val="en-IN"/>
        </w:rPr>
      </w:pPr>
      <w:r>
        <w:rPr>
          <w:rFonts w:hint="default"/>
          <w:sz w:val="30"/>
          <w:lang w:val="en-IN"/>
        </w:rPr>
        <w:t>Creating a telegram bot for ise department of our college to answer the</w:t>
      </w:r>
    </w:p>
    <w:p>
      <w:pPr>
        <w:pStyle w:val="10"/>
        <w:ind w:left="598" w:leftChars="272" w:firstLine="750" w:firstLineChars="250"/>
        <w:rPr>
          <w:rFonts w:hint="default"/>
          <w:sz w:val="30"/>
          <w:lang w:val="en-IN"/>
        </w:rPr>
      </w:pPr>
      <w:r>
        <w:rPr>
          <w:rFonts w:hint="default"/>
          <w:sz w:val="30"/>
          <w:lang w:val="en-IN"/>
        </w:rPr>
        <w:t xml:space="preserve"> quaries and questions of parents during admission.</w:t>
      </w:r>
    </w:p>
    <w:p>
      <w:pPr>
        <w:pStyle w:val="10"/>
        <w:spacing w:before="11"/>
        <w:rPr>
          <w:sz w:val="27"/>
        </w:rPr>
      </w:pPr>
    </w:p>
    <w:p>
      <w:pPr>
        <w:pStyle w:val="5"/>
        <w:numPr>
          <w:ilvl w:val="1"/>
          <w:numId w:val="2"/>
        </w:numPr>
        <w:tabs>
          <w:tab w:val="left" w:pos="1013"/>
        </w:tabs>
        <w:spacing w:before="0" w:after="0" w:line="322" w:lineRule="exact"/>
        <w:ind w:left="1012" w:right="0" w:hanging="433"/>
        <w:jc w:val="left"/>
      </w:pPr>
      <w:bookmarkStart w:id="2" w:name="_TOC_250010"/>
      <w:bookmarkEnd w:id="2"/>
      <w:r>
        <w:t>Objectives:</w:t>
      </w:r>
    </w:p>
    <w:p>
      <w:pPr>
        <w:pStyle w:val="10"/>
        <w:spacing w:before="9"/>
        <w:ind w:left="1440" w:leftChars="0" w:firstLine="720" w:firstLineChars="0"/>
        <w:rPr>
          <w:rFonts w:hint="default" w:ascii="Times New Roman" w:hAnsi="Times New Roman" w:cs="Times New Roman"/>
          <w:sz w:val="28"/>
          <w:szCs w:val="28"/>
        </w:rPr>
      </w:pPr>
      <w:r>
        <w:rPr>
          <w:rFonts w:hint="default" w:ascii="Times New Roman" w:hAnsi="Times New Roman" w:eastAsia="Abel" w:cs="Times New Roman"/>
          <w:i w:val="0"/>
          <w:iCs w:val="0"/>
          <w:caps w:val="0"/>
          <w:color w:val="1C1C1C"/>
          <w:spacing w:val="10"/>
          <w:sz w:val="28"/>
          <w:szCs w:val="28"/>
          <w:shd w:val="clear" w:fill="F9F9F9"/>
        </w:rPr>
        <w:t>A Telegram Bot is a programme that behaves like a normal chat partner with additional functions. It performs predefined tasks independently and without the user’s involvement. The term bot is derived from the term for robot.</w:t>
      </w:r>
    </w:p>
    <w:p>
      <w:pPr>
        <w:pStyle w:val="25"/>
        <w:numPr>
          <w:ilvl w:val="2"/>
          <w:numId w:val="2"/>
        </w:numPr>
        <w:tabs>
          <w:tab w:val="left" w:pos="1661"/>
        </w:tabs>
        <w:spacing w:before="0" w:after="0" w:line="240" w:lineRule="auto"/>
        <w:ind w:left="1660" w:right="671" w:hanging="360"/>
        <w:jc w:val="left"/>
        <w:rPr>
          <w:sz w:val="28"/>
        </w:rPr>
      </w:pPr>
      <w:r>
        <w:rPr>
          <w:rFonts w:hint="default"/>
          <w:sz w:val="28"/>
          <w:lang w:val="en-IN"/>
        </w:rPr>
        <w:t>The main objective of the project is to help  parents / students to get to know  about the courses offered and admission related stuff of the particular college.</w:t>
      </w:r>
    </w:p>
    <w:p>
      <w:pPr>
        <w:pStyle w:val="10"/>
        <w:spacing w:before="2"/>
        <w:rPr>
          <w:sz w:val="28"/>
        </w:rPr>
      </w:pPr>
    </w:p>
    <w:p>
      <w:pPr>
        <w:pStyle w:val="25"/>
        <w:numPr>
          <w:ilvl w:val="2"/>
          <w:numId w:val="2"/>
        </w:numPr>
        <w:tabs>
          <w:tab w:val="left" w:pos="1661"/>
        </w:tabs>
        <w:spacing w:before="0" w:after="0" w:line="240" w:lineRule="auto"/>
        <w:ind w:left="1660" w:right="671" w:hanging="360"/>
        <w:jc w:val="both"/>
        <w:rPr>
          <w:sz w:val="28"/>
        </w:rPr>
      </w:pPr>
      <w:r>
        <w:rPr>
          <w:rFonts w:hint="default"/>
          <w:sz w:val="28"/>
          <w:lang w:val="en-IN"/>
        </w:rPr>
        <w:t>To provide them with necessary details at ease , making them easier to get to know rather then visiting the college.. during this COVID pandamic situations.</w:t>
      </w:r>
    </w:p>
    <w:p>
      <w:pPr>
        <w:pStyle w:val="10"/>
        <w:rPr>
          <w:sz w:val="30"/>
        </w:rPr>
      </w:pPr>
    </w:p>
    <w:p>
      <w:pPr>
        <w:pStyle w:val="10"/>
        <w:spacing w:before="9"/>
        <w:rPr>
          <w:sz w:val="25"/>
        </w:rPr>
      </w:pPr>
    </w:p>
    <w:p>
      <w:pPr>
        <w:pStyle w:val="25"/>
        <w:numPr>
          <w:ilvl w:val="2"/>
          <w:numId w:val="2"/>
        </w:numPr>
        <w:tabs>
          <w:tab w:val="left" w:pos="1661"/>
        </w:tabs>
        <w:spacing w:before="0" w:after="0" w:line="240" w:lineRule="auto"/>
        <w:ind w:left="1660" w:right="706" w:hanging="360"/>
        <w:jc w:val="left"/>
        <w:rPr>
          <w:sz w:val="28"/>
        </w:rPr>
      </w:pPr>
      <w:r>
        <w:rPr>
          <w:sz w:val="28"/>
        </w:rPr>
        <w:t>T</w:t>
      </w:r>
      <w:r>
        <w:rPr>
          <w:rFonts w:hint="default"/>
          <w:sz w:val="28"/>
          <w:lang w:val="en-IN"/>
        </w:rPr>
        <w:t>o implement the concepts of python programming in day today life..</w:t>
      </w:r>
    </w:p>
    <w:p>
      <w:pPr>
        <w:spacing w:after="0" w:line="240" w:lineRule="auto"/>
        <w:jc w:val="left"/>
        <w:rPr>
          <w:sz w:val="28"/>
        </w:rPr>
        <w:sectPr>
          <w:footerReference r:id="rId8" w:type="default"/>
          <w:pgSz w:w="11900" w:h="16840"/>
          <w:pgMar w:top="1440" w:right="420" w:bottom="740" w:left="480" w:header="0" w:footer="558" w:gutter="0"/>
          <w:pgBorders w:offsetFrom="page">
            <w:top w:val="single" w:color="000000" w:sz="4" w:space="24"/>
            <w:left w:val="single" w:color="000000" w:sz="4" w:space="24"/>
            <w:bottom w:val="single" w:color="000000" w:sz="4" w:space="24"/>
            <w:right w:val="single" w:color="000000" w:sz="4" w:space="23"/>
          </w:pgBorders>
          <w:pgNumType w:start="1"/>
          <w:cols w:space="720" w:num="1"/>
        </w:sectPr>
      </w:pPr>
    </w:p>
    <w:p>
      <w:pPr>
        <w:spacing w:before="61"/>
        <w:ind w:left="635" w:right="0" w:firstLine="0"/>
        <w:jc w:val="left"/>
        <w:rPr>
          <w:b/>
          <w:sz w:val="28"/>
        </w:rPr>
      </w:pPr>
      <w:r>
        <w:rPr>
          <w:b/>
          <w:sz w:val="24"/>
        </w:rPr>
        <w:t>1.3</w:t>
      </w:r>
      <w:r>
        <w:rPr>
          <w:b/>
          <w:spacing w:val="17"/>
          <w:sz w:val="24"/>
        </w:rPr>
        <w:t xml:space="preserve"> </w:t>
      </w:r>
      <w:r>
        <w:rPr>
          <w:b/>
          <w:sz w:val="28"/>
        </w:rPr>
        <w:t>Methodology:</w:t>
      </w:r>
    </w:p>
    <w:p>
      <w:pPr>
        <w:pStyle w:val="10"/>
        <w:rPr>
          <w:b/>
          <w:sz w:val="3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4" w:lineRule="atLeast"/>
        <w:ind w:left="0" w:right="0" w:firstLine="720" w:firstLineChars="0"/>
        <w:textAlignment w:val="baseline"/>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bdr w:val="none" w:color="auto" w:sz="0" w:space="0"/>
          <w:shd w:val="clear" w:fill="FFFFFF"/>
          <w:vertAlign w:val="baseline"/>
        </w:rPr>
        <w:t>Getting started</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720" w:leftChars="0" w:right="0" w:firstLine="720" w:firstLineChars="0"/>
        <w:textAlignment w:val="baseline"/>
        <w:rPr>
          <w:rFonts w:hint="default" w:ascii="Times New Roman" w:hAnsi="Times New Roman" w:eastAsia="sans-serif" w:cs="Times New Roman"/>
          <w:i w:val="0"/>
          <w:iCs w:val="0"/>
          <w:caps w:val="0"/>
          <w:color w:val="0A0A23"/>
          <w:spacing w:val="0"/>
          <w:sz w:val="28"/>
          <w:szCs w:val="28"/>
          <w:bdr w:val="none" w:color="auto" w:sz="0" w:space="0"/>
          <w:shd w:val="clear" w:fill="FFFFFF"/>
          <w:vertAlign w:val="baseline"/>
        </w:rPr>
      </w:pPr>
      <w:r>
        <w:rPr>
          <w:rFonts w:hint="default" w:ascii="Times New Roman" w:hAnsi="Times New Roman" w:eastAsia="sans-serif" w:cs="Times New Roman"/>
          <w:i w:val="0"/>
          <w:iCs w:val="0"/>
          <w:caps w:val="0"/>
          <w:color w:val="0A0A23"/>
          <w:spacing w:val="0"/>
          <w:sz w:val="28"/>
          <w:szCs w:val="28"/>
          <w:bdr w:val="none" w:color="auto" w:sz="0" w:space="0"/>
          <w:shd w:val="clear" w:fill="FFFFFF"/>
          <w:vertAlign w:val="baseline"/>
        </w:rPr>
        <w:t>Before we start to write the program, we need to generate a token for our bot. The token is needed to access the Telegram API, and install the necessary dependencies.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4" w:lineRule="atLeast"/>
        <w:ind w:left="720" w:leftChars="0" w:right="0" w:firstLine="720" w:firstLineChars="0"/>
        <w:jc w:val="both"/>
        <w:textAlignment w:val="baseline"/>
        <w:rPr>
          <w:rFonts w:hint="default" w:ascii="Segoe UI" w:hAnsi="Segoe UI" w:eastAsia="Segoe UI" w:cs="Segoe UI"/>
          <w:b/>
          <w:bCs/>
          <w:i w:val="0"/>
          <w:iCs w:val="0"/>
          <w:caps w:val="0"/>
          <w:spacing w:val="0"/>
          <w:lang w:val="en-IN"/>
        </w:rPr>
      </w:pPr>
      <w:r>
        <w:rPr>
          <w:rFonts w:hint="default" w:ascii="Times New Roman" w:hAnsi="Times New Roman" w:eastAsia="Segoe UI" w:cs="Times New Roman"/>
          <w:b/>
          <w:bCs/>
          <w:i w:val="0"/>
          <w:iCs w:val="0"/>
          <w:caps w:val="0"/>
          <w:spacing w:val="0"/>
          <w:bdr w:val="none" w:color="auto" w:sz="0" w:space="0"/>
          <w:shd w:val="clear" w:fill="FFFFFF"/>
          <w:vertAlign w:val="baseline"/>
        </w:rPr>
        <w:t>Create a new bot in BotFather</w:t>
      </w:r>
      <w:r>
        <w:rPr>
          <w:rFonts w:hint="default" w:ascii="Times New Roman" w:hAnsi="Times New Roman" w:eastAsia="Segoe UI" w:cs="Times New Roman"/>
          <w:b/>
          <w:bCs/>
          <w:i w:val="0"/>
          <w:iCs w:val="0"/>
          <w:caps w:val="0"/>
          <w:spacing w:val="0"/>
          <w:bdr w:val="none" w:color="auto" w:sz="0" w:space="0"/>
          <w:shd w:val="clear" w:fill="FFFFFF"/>
          <w:vertAlign w:val="baseline"/>
          <w:lang w:val="en-IN"/>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1440" w:leftChars="0" w:right="0" w:firstLine="720" w:firstLineChars="0"/>
        <w:textAlignment w:val="baseline"/>
        <w:rPr>
          <w:rFonts w:hint="default" w:ascii="Times New Roman" w:hAnsi="Times New Roman" w:eastAsia="sans-serif" w:cs="Times New Roman"/>
          <w:i w:val="0"/>
          <w:iCs w:val="0"/>
          <w:caps w:val="0"/>
          <w:color w:val="0A0A23"/>
          <w:spacing w:val="0"/>
          <w:sz w:val="28"/>
          <w:szCs w:val="28"/>
          <w:bdr w:val="none" w:color="auto" w:sz="0" w:space="0"/>
          <w:shd w:val="clear" w:fill="FFFFFF"/>
          <w:vertAlign w:val="baseline"/>
        </w:rPr>
      </w:pPr>
      <w:r>
        <w:rPr>
          <w:rFonts w:hint="default" w:ascii="Times New Roman" w:hAnsi="Times New Roman" w:eastAsia="sans-serif" w:cs="Times New Roman"/>
          <w:i w:val="0"/>
          <w:iCs w:val="0"/>
          <w:caps w:val="0"/>
          <w:color w:val="0A0A23"/>
          <w:spacing w:val="0"/>
          <w:sz w:val="28"/>
          <w:szCs w:val="28"/>
          <w:bdr w:val="none" w:color="auto" w:sz="0" w:space="0"/>
          <w:shd w:val="clear" w:fill="FFFFFF"/>
          <w:vertAlign w:val="baseline"/>
        </w:rPr>
        <w:t>If you want to make a bot in Telegram, you have to “register” your bot first before using it. When we “register” our bot, we will get the token to access the Telegram API.</w:t>
      </w:r>
    </w:p>
    <w:p>
      <w:pPr>
        <w:ind w:firstLine="1474" w:firstLineChars="526"/>
        <w:rPr>
          <w:rFonts w:hint="default"/>
          <w:sz w:val="28"/>
          <w:szCs w:val="28"/>
        </w:rPr>
      </w:pPr>
      <w:r>
        <w:rPr>
          <w:b/>
          <w:bCs/>
          <w:sz w:val="28"/>
          <w:szCs w:val="28"/>
        </w:rPr>
        <w:t>Step 1</w:t>
      </w:r>
      <w:r>
        <w:rPr>
          <w:sz w:val="28"/>
          <w:szCs w:val="28"/>
        </w:rPr>
        <w:t>:</w:t>
      </w:r>
      <w:r>
        <w:rPr>
          <w:rFonts w:hint="default"/>
          <w:sz w:val="28"/>
          <w:szCs w:val="28"/>
        </w:rPr>
        <w:t xml:space="preserve"> After opening an account on Telegram, in the search bar at </w:t>
      </w:r>
    </w:p>
    <w:p>
      <w:pPr>
        <w:ind w:left="1440" w:leftChars="0" w:firstLine="720" w:firstLineChars="0"/>
        <w:rPr>
          <w:rFonts w:hint="default"/>
          <w:sz w:val="28"/>
          <w:szCs w:val="28"/>
        </w:rPr>
      </w:pPr>
      <w:r>
        <w:rPr>
          <w:rFonts w:hint="default"/>
          <w:sz w:val="28"/>
          <w:szCs w:val="28"/>
        </w:rPr>
        <w:t xml:space="preserve">the top search for </w:t>
      </w:r>
      <w:r>
        <w:rPr>
          <w:rFonts w:hint="default"/>
          <w:sz w:val="28"/>
          <w:szCs w:val="28"/>
          <w:lang w:val="en-IN"/>
        </w:rPr>
        <w:t xml:space="preserve">  </w:t>
      </w:r>
      <w:r>
        <w:rPr>
          <w:rFonts w:hint="default"/>
          <w:sz w:val="28"/>
          <w:szCs w:val="28"/>
        </w:rPr>
        <w:t>“BotFather”</w:t>
      </w:r>
    </w:p>
    <w:p>
      <w:pPr>
        <w:ind w:left="1440" w:leftChars="0" w:firstLine="720" w:firstLineChars="0"/>
        <w:rPr>
          <w:rFonts w:hint="default"/>
          <w:sz w:val="28"/>
          <w:szCs w:val="28"/>
        </w:rPr>
      </w:pPr>
    </w:p>
    <w:p>
      <w:pPr>
        <w:ind w:left="720" w:leftChars="0" w:firstLine="720" w:firstLineChars="0"/>
        <w:rPr>
          <w:rFonts w:hint="default"/>
          <w:sz w:val="28"/>
          <w:szCs w:val="28"/>
          <w:lang w:val="en-IN"/>
        </w:rPr>
      </w:pPr>
      <w:r>
        <w:rPr>
          <w:rFonts w:hint="default"/>
          <w:sz w:val="28"/>
          <w:szCs w:val="28"/>
          <w:lang w:val="en-IN"/>
        </w:rPr>
        <w:t xml:space="preserve">   </w:t>
      </w:r>
      <w:r>
        <w:rPr>
          <w:rFonts w:hint="default"/>
          <w:sz w:val="28"/>
          <w:szCs w:val="28"/>
          <w:lang w:val="en-IN"/>
        </w:rPr>
        <w:drawing>
          <wp:inline distT="0" distB="0" distL="114300" distR="114300">
            <wp:extent cx="5483860" cy="937895"/>
            <wp:effectExtent l="0" t="0" r="2540" b="6985"/>
            <wp:docPr id="14" name="Picture 14" descr="Botfath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tfather2"/>
                    <pic:cNvPicPr>
                      <a:picLocks noChangeAspect="1"/>
                    </pic:cNvPicPr>
                  </pic:nvPicPr>
                  <pic:blipFill>
                    <a:blip r:embed="rId14"/>
                    <a:stretch>
                      <a:fillRect/>
                    </a:stretch>
                  </pic:blipFill>
                  <pic:spPr>
                    <a:xfrm>
                      <a:off x="0" y="0"/>
                      <a:ext cx="5483860" cy="937895"/>
                    </a:xfrm>
                    <a:prstGeom prst="rect">
                      <a:avLst/>
                    </a:prstGeom>
                  </pic:spPr>
                </pic:pic>
              </a:graphicData>
            </a:graphic>
          </wp:inline>
        </w:drawing>
      </w:r>
    </w:p>
    <w:p>
      <w:pPr>
        <w:ind w:left="720" w:leftChars="0" w:firstLine="720" w:firstLineChars="0"/>
        <w:rPr>
          <w:rFonts w:hint="default"/>
          <w:sz w:val="28"/>
          <w:szCs w:val="28"/>
          <w:lang w:val="en-IN"/>
        </w:rPr>
      </w:pPr>
      <w:r>
        <w:rPr>
          <w:rFonts w:hint="default"/>
          <w:sz w:val="28"/>
          <w:szCs w:val="28"/>
          <w:lang w:val="en-IN"/>
        </w:rPr>
        <w:tab/>
        <w:t/>
      </w:r>
      <w:r>
        <w:rPr>
          <w:rFonts w:hint="default"/>
          <w:sz w:val="28"/>
          <w:szCs w:val="28"/>
          <w:lang w:val="en-IN"/>
        </w:rPr>
        <w:tab/>
        <w:t/>
      </w:r>
      <w:r>
        <w:rPr>
          <w:rFonts w:hint="default"/>
          <w:sz w:val="28"/>
          <w:szCs w:val="28"/>
          <w:lang w:val="en-IN"/>
        </w:rPr>
        <w:tab/>
        <w:t/>
      </w:r>
      <w:r>
        <w:rPr>
          <w:rFonts w:hint="default"/>
          <w:sz w:val="28"/>
          <w:szCs w:val="28"/>
          <w:lang w:val="en-IN"/>
        </w:rPr>
        <w:tab/>
      </w:r>
      <w:r>
        <w:rPr>
          <w:rFonts w:hint="default"/>
          <w:i/>
          <w:iCs/>
          <w:sz w:val="19"/>
          <w:szCs w:val="19"/>
          <w:lang w:val="en-IN"/>
        </w:rPr>
        <w:t>Fig.1.1 Botfather</w:t>
      </w:r>
    </w:p>
    <w:p>
      <w:pPr>
        <w:ind w:left="1440" w:leftChars="0" w:firstLine="720" w:firstLineChars="0"/>
        <w:rPr>
          <w:rFonts w:hint="default"/>
          <w:sz w:val="28"/>
          <w:szCs w:val="28"/>
        </w:rPr>
      </w:pPr>
    </w:p>
    <w:p>
      <w:pPr>
        <w:ind w:left="1440" w:leftChars="0" w:firstLine="720" w:firstLineChars="0"/>
        <w:rPr>
          <w:rFonts w:hint="default"/>
          <w:sz w:val="28"/>
          <w:szCs w:val="28"/>
        </w:rPr>
      </w:pPr>
      <w:r>
        <w:rPr>
          <w:rFonts w:hint="default"/>
          <w:sz w:val="28"/>
          <w:szCs w:val="28"/>
        </w:rPr>
        <w:t>The Botfather (the name is an allusion to the Mafia epic “The Godfather” – based on the novel by Mario Puzo and successfully filmed in three parts with Marlon Brando as “The Godfather” from 1972) is basically a Telegram Bot and responds to commands. It helps with the creation of one’s own bot, organises unique bot names, for example, and assigns access authorisations for programming.</w:t>
      </w:r>
    </w:p>
    <w:p>
      <w:pPr>
        <w:ind w:left="1440" w:leftChars="0" w:firstLine="720" w:firstLineChars="0"/>
        <w:rPr>
          <w:rFonts w:hint="default"/>
          <w:sz w:val="28"/>
          <w:szCs w:val="28"/>
        </w:rPr>
      </w:pPr>
    </w:p>
    <w:p>
      <w:pPr>
        <w:ind w:left="720" w:leftChars="0" w:firstLine="720" w:firstLineChars="0"/>
        <w:rPr>
          <w:rFonts w:hint="default"/>
          <w:sz w:val="28"/>
          <w:szCs w:val="28"/>
        </w:rPr>
      </w:pPr>
      <w:r>
        <w:rPr>
          <w:b/>
          <w:bCs/>
          <w:sz w:val="28"/>
          <w:szCs w:val="28"/>
        </w:rPr>
        <w:t>Step 2</w:t>
      </w:r>
      <w:r>
        <w:rPr>
          <w:sz w:val="28"/>
          <w:szCs w:val="28"/>
        </w:rPr>
        <w:t>:</w:t>
      </w:r>
      <w:r>
        <w:rPr>
          <w:rFonts w:hint="default"/>
          <w:sz w:val="28"/>
          <w:szCs w:val="28"/>
        </w:rPr>
        <w:t> Click on the ‘BotFather’ (first result) and type /newbot</w:t>
      </w:r>
    </w:p>
    <w:p>
      <w:pPr>
        <w:ind w:left="720" w:leftChars="0" w:firstLine="720" w:firstLineChars="0"/>
        <w:rPr>
          <w:rFonts w:hint="default"/>
          <w:sz w:val="28"/>
          <w:szCs w:val="28"/>
        </w:rPr>
      </w:pPr>
    </w:p>
    <w:p>
      <w:pPr>
        <w:ind w:left="720" w:leftChars="0" w:firstLine="720" w:firstLineChars="0"/>
        <w:rPr>
          <w:rFonts w:hint="default"/>
          <w:sz w:val="28"/>
          <w:szCs w:val="28"/>
          <w:lang w:val="en-IN"/>
        </w:rPr>
      </w:pPr>
      <w:r>
        <w:rPr>
          <w:rFonts w:hint="default"/>
          <w:sz w:val="28"/>
          <w:szCs w:val="28"/>
          <w:lang w:val="en-IN"/>
        </w:rPr>
        <w:drawing>
          <wp:inline distT="0" distB="0" distL="114300" distR="114300">
            <wp:extent cx="4857115" cy="1177925"/>
            <wp:effectExtent l="0" t="0" r="4445" b="10795"/>
            <wp:docPr id="16" name="Picture 16" descr="botfath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otfather3"/>
                    <pic:cNvPicPr>
                      <a:picLocks noChangeAspect="1"/>
                    </pic:cNvPicPr>
                  </pic:nvPicPr>
                  <pic:blipFill>
                    <a:blip r:embed="rId15"/>
                    <a:stretch>
                      <a:fillRect/>
                    </a:stretch>
                  </pic:blipFill>
                  <pic:spPr>
                    <a:xfrm>
                      <a:off x="0" y="0"/>
                      <a:ext cx="4857115" cy="1177925"/>
                    </a:xfrm>
                    <a:prstGeom prst="rect">
                      <a:avLst/>
                    </a:prstGeom>
                  </pic:spPr>
                </pic:pic>
              </a:graphicData>
            </a:graphic>
          </wp:inline>
        </w:drawing>
      </w:r>
    </w:p>
    <w:p>
      <w:pPr>
        <w:jc w:val="center"/>
        <w:rPr>
          <w:rFonts w:hint="default"/>
          <w:i/>
          <w:iCs/>
          <w:sz w:val="19"/>
          <w:szCs w:val="19"/>
          <w:lang w:val="en-IN"/>
        </w:rPr>
      </w:pPr>
      <w:r>
        <w:rPr>
          <w:rFonts w:hint="default"/>
          <w:i/>
          <w:iCs/>
          <w:sz w:val="19"/>
          <w:szCs w:val="19"/>
          <w:lang w:val="en-IN"/>
        </w:rPr>
        <w:t>Fig.1.2 newbot creation</w:t>
      </w:r>
    </w:p>
    <w:p>
      <w:pPr>
        <w:ind w:left="720" w:leftChars="0" w:firstLine="720" w:firstLineChars="0"/>
        <w:rPr>
          <w:rFonts w:hint="default"/>
          <w:sz w:val="28"/>
          <w:szCs w:val="28"/>
        </w:rPr>
      </w:pPr>
    </w:p>
    <w:p>
      <w:pPr>
        <w:ind w:left="720" w:leftChars="0" w:firstLine="720" w:firstLineChars="0"/>
        <w:rPr>
          <w:rFonts w:hint="default"/>
          <w:sz w:val="28"/>
          <w:szCs w:val="28"/>
        </w:rPr>
      </w:pPr>
      <w:r>
        <w:rPr>
          <w:rFonts w:hint="default"/>
          <w:b/>
          <w:bCs/>
          <w:sz w:val="28"/>
          <w:szCs w:val="28"/>
        </w:rPr>
        <w:t>Step 3</w:t>
      </w:r>
      <w:r>
        <w:rPr>
          <w:rFonts w:hint="default"/>
          <w:sz w:val="28"/>
          <w:szCs w:val="28"/>
        </w:rPr>
        <w:t xml:space="preserve">: Give a unique name to your bot. After naming it, Botfather will </w:t>
      </w:r>
    </w:p>
    <w:p>
      <w:pPr>
        <w:ind w:left="720" w:leftChars="0" w:firstLine="720" w:firstLineChars="0"/>
        <w:rPr>
          <w:rFonts w:hint="default"/>
          <w:sz w:val="28"/>
          <w:szCs w:val="28"/>
        </w:rPr>
      </w:pPr>
      <w:r>
        <w:rPr>
          <w:rFonts w:hint="default"/>
          <w:sz w:val="28"/>
          <w:szCs w:val="28"/>
        </w:rPr>
        <w:t xml:space="preserve">ask for its username. Then also give a unique name BUT remember the username </w:t>
      </w:r>
    </w:p>
    <w:p>
      <w:pPr>
        <w:ind w:left="720" w:leftChars="0" w:firstLine="720" w:firstLineChars="0"/>
        <w:rPr>
          <w:rFonts w:hint="default"/>
          <w:sz w:val="28"/>
          <w:szCs w:val="28"/>
          <w:lang w:val="en-IN"/>
        </w:rPr>
      </w:pPr>
      <w:r>
        <w:rPr>
          <w:rFonts w:hint="default"/>
          <w:sz w:val="28"/>
          <w:szCs w:val="28"/>
        </w:rPr>
        <w:t>of your bot must end with the bot, like my_bot, hellobot etc</w:t>
      </w:r>
      <w:r>
        <w:rPr>
          <w:rFonts w:hint="default"/>
          <w:sz w:val="28"/>
          <w:szCs w:val="28"/>
          <w:lang w:val="en-IN"/>
        </w:rPr>
        <w:t>..</w:t>
      </w:r>
    </w:p>
    <w:p>
      <w:pPr>
        <w:ind w:left="720" w:leftChars="0" w:firstLine="720" w:firstLineChars="0"/>
        <w:rPr>
          <w:rFonts w:hint="default"/>
          <w:sz w:val="28"/>
          <w:szCs w:val="28"/>
          <w:lang w:val="en-IN"/>
        </w:rPr>
      </w:pPr>
    </w:p>
    <w:p>
      <w:pPr>
        <w:ind w:left="720" w:leftChars="0" w:firstLine="720" w:firstLineChars="0"/>
        <w:rPr>
          <w:rFonts w:hint="default"/>
          <w:sz w:val="28"/>
          <w:szCs w:val="28"/>
          <w:lang w:val="en-IN"/>
        </w:rPr>
      </w:pPr>
      <w:r>
        <w:rPr>
          <w:rFonts w:hint="default"/>
          <w:sz w:val="28"/>
          <w:szCs w:val="28"/>
          <w:lang w:val="en-IN"/>
        </w:rPr>
        <w:drawing>
          <wp:inline distT="0" distB="0" distL="114300" distR="114300">
            <wp:extent cx="4899025" cy="960120"/>
            <wp:effectExtent l="0" t="0" r="8255" b="0"/>
            <wp:docPr id="18" name="Picture 18" descr="botfath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tfather4"/>
                    <pic:cNvPicPr>
                      <a:picLocks noChangeAspect="1"/>
                    </pic:cNvPicPr>
                  </pic:nvPicPr>
                  <pic:blipFill>
                    <a:blip r:embed="rId16"/>
                    <a:stretch>
                      <a:fillRect/>
                    </a:stretch>
                  </pic:blipFill>
                  <pic:spPr>
                    <a:xfrm>
                      <a:off x="0" y="0"/>
                      <a:ext cx="4899025" cy="960120"/>
                    </a:xfrm>
                    <a:prstGeom prst="rect">
                      <a:avLst/>
                    </a:prstGeom>
                  </pic:spPr>
                </pic:pic>
              </a:graphicData>
            </a:graphic>
          </wp:inline>
        </w:drawing>
      </w:r>
    </w:p>
    <w:p>
      <w:pPr>
        <w:ind w:left="720" w:leftChars="0" w:firstLine="720" w:firstLineChars="0"/>
        <w:rPr>
          <w:rFonts w:hint="default"/>
          <w:i/>
          <w:iCs/>
          <w:sz w:val="19"/>
          <w:szCs w:val="19"/>
          <w:lang w:val="en-IN"/>
        </w:rPr>
      </w:pPr>
      <w:r>
        <w:rPr>
          <w:rFonts w:hint="default"/>
          <w:sz w:val="28"/>
          <w:szCs w:val="28"/>
          <w:lang w:val="en-IN"/>
        </w:rPr>
        <w:tab/>
        <w:t/>
      </w:r>
      <w:r>
        <w:rPr>
          <w:rFonts w:hint="default"/>
          <w:sz w:val="28"/>
          <w:szCs w:val="28"/>
          <w:lang w:val="en-IN"/>
        </w:rPr>
        <w:tab/>
        <w:t/>
      </w:r>
      <w:r>
        <w:rPr>
          <w:rFonts w:hint="default"/>
          <w:sz w:val="28"/>
          <w:szCs w:val="28"/>
          <w:lang w:val="en-IN"/>
        </w:rPr>
        <w:tab/>
        <w:t/>
      </w:r>
      <w:r>
        <w:rPr>
          <w:rFonts w:hint="default"/>
          <w:sz w:val="28"/>
          <w:szCs w:val="28"/>
          <w:lang w:val="en-IN"/>
        </w:rPr>
        <w:tab/>
      </w:r>
      <w:r>
        <w:rPr>
          <w:rFonts w:hint="default"/>
          <w:i/>
          <w:iCs/>
          <w:sz w:val="19"/>
          <w:szCs w:val="19"/>
          <w:lang w:val="en-IN"/>
        </w:rPr>
        <w:t>Fig 1.3 naming new bot</w:t>
      </w:r>
    </w:p>
    <w:p>
      <w:pPr>
        <w:ind w:left="720" w:leftChars="0" w:firstLine="720" w:firstLineChars="0"/>
        <w:rPr>
          <w:rFonts w:hint="default"/>
          <w:sz w:val="28"/>
          <w:szCs w:val="28"/>
          <w:lang w:val="en-IN"/>
        </w:rPr>
      </w:pPr>
    </w:p>
    <w:p>
      <w:pPr>
        <w:ind w:left="720" w:leftChars="0" w:firstLine="720" w:firstLineChars="0"/>
        <w:rPr>
          <w:rFonts w:hint="default"/>
          <w:b/>
          <w:bCs/>
          <w:sz w:val="28"/>
          <w:szCs w:val="28"/>
        </w:rPr>
      </w:pPr>
    </w:p>
    <w:p>
      <w:pPr>
        <w:ind w:left="720" w:leftChars="0" w:firstLine="720" w:firstLineChars="0"/>
        <w:rPr>
          <w:rFonts w:hint="default"/>
          <w:b/>
          <w:bCs/>
          <w:sz w:val="28"/>
          <w:szCs w:val="28"/>
        </w:rPr>
      </w:pPr>
    </w:p>
    <w:p>
      <w:pPr>
        <w:ind w:left="720" w:leftChars="0" w:firstLine="720" w:firstLineChars="0"/>
        <w:rPr>
          <w:rFonts w:hint="default"/>
          <w:b/>
          <w:bCs/>
          <w:sz w:val="28"/>
          <w:szCs w:val="28"/>
        </w:rPr>
      </w:pPr>
    </w:p>
    <w:p>
      <w:pPr>
        <w:ind w:left="720" w:leftChars="0" w:firstLine="720" w:firstLineChars="0"/>
        <w:rPr>
          <w:rFonts w:hint="default"/>
          <w:sz w:val="28"/>
          <w:szCs w:val="28"/>
        </w:rPr>
      </w:pPr>
      <w:r>
        <w:rPr>
          <w:rFonts w:hint="default"/>
          <w:b/>
          <w:bCs/>
          <w:sz w:val="28"/>
          <w:szCs w:val="28"/>
        </w:rPr>
        <w:t>Step 4</w:t>
      </w:r>
      <w:r>
        <w:rPr>
          <w:rFonts w:hint="default"/>
          <w:sz w:val="28"/>
          <w:szCs w:val="28"/>
        </w:rPr>
        <w:t xml:space="preserve">: After giving a unique name and if it gets accepted you will get a </w:t>
      </w:r>
    </w:p>
    <w:p>
      <w:pPr>
        <w:ind w:left="999" w:leftChars="454" w:firstLine="775" w:firstLineChars="277"/>
        <w:rPr>
          <w:rFonts w:hint="default"/>
          <w:sz w:val="28"/>
          <w:szCs w:val="28"/>
          <w:lang w:val="en-IN"/>
        </w:rPr>
      </w:pPr>
      <w:r>
        <w:rPr>
          <w:rFonts w:hint="default"/>
          <w:sz w:val="28"/>
          <w:szCs w:val="28"/>
        </w:rPr>
        <w:t>message something like this –</w:t>
      </w:r>
      <w:r>
        <w:rPr>
          <w:rFonts w:hint="default"/>
          <w:sz w:val="28"/>
          <w:szCs w:val="28"/>
          <w:lang w:val="en-IN"/>
        </w:rPr>
        <w:t xml:space="preserve"> </w:t>
      </w:r>
    </w:p>
    <w:p>
      <w:pPr>
        <w:ind w:left="999" w:leftChars="454" w:firstLine="775" w:firstLineChars="277"/>
        <w:rPr>
          <w:rFonts w:hint="default"/>
          <w:sz w:val="28"/>
          <w:szCs w:val="28"/>
          <w:lang w:val="en-IN"/>
        </w:rPr>
      </w:pPr>
    </w:p>
    <w:p>
      <w:pPr>
        <w:ind w:left="2160" w:leftChars="0" w:firstLine="720" w:firstLineChars="0"/>
        <w:rPr>
          <w:rFonts w:hint="default"/>
          <w:sz w:val="28"/>
          <w:szCs w:val="28"/>
          <w:lang w:val="en-IN"/>
        </w:rPr>
      </w:pPr>
      <w:r>
        <w:rPr>
          <w:rFonts w:hint="default"/>
          <w:sz w:val="28"/>
          <w:szCs w:val="28"/>
          <w:lang w:val="en-IN"/>
        </w:rPr>
        <w:t xml:space="preserve">  </w:t>
      </w:r>
      <w:r>
        <w:rPr>
          <w:rFonts w:hint="default"/>
          <w:sz w:val="28"/>
          <w:szCs w:val="28"/>
          <w:lang w:val="en-IN"/>
        </w:rPr>
        <w:drawing>
          <wp:inline distT="0" distB="0" distL="114300" distR="114300">
            <wp:extent cx="3587750" cy="2122170"/>
            <wp:effectExtent l="0" t="0" r="8890" b="11430"/>
            <wp:docPr id="22" name="Picture 22"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03)"/>
                    <pic:cNvPicPr>
                      <a:picLocks noChangeAspect="1"/>
                    </pic:cNvPicPr>
                  </pic:nvPicPr>
                  <pic:blipFill>
                    <a:blip r:embed="rId17"/>
                    <a:stretch>
                      <a:fillRect/>
                    </a:stretch>
                  </pic:blipFill>
                  <pic:spPr>
                    <a:xfrm>
                      <a:off x="0" y="0"/>
                      <a:ext cx="3587750" cy="2122170"/>
                    </a:xfrm>
                    <a:prstGeom prst="rect">
                      <a:avLst/>
                    </a:prstGeom>
                  </pic:spPr>
                </pic:pic>
              </a:graphicData>
            </a:graphic>
          </wp:inline>
        </w:drawing>
      </w:r>
    </w:p>
    <w:p>
      <w:pPr>
        <w:ind w:left="2160" w:leftChars="0" w:firstLine="720" w:firstLineChars="0"/>
        <w:rPr>
          <w:rFonts w:hint="default"/>
          <w:sz w:val="28"/>
          <w:szCs w:val="28"/>
          <w:lang w:val="en-IN"/>
        </w:rPr>
      </w:pPr>
      <w:r>
        <w:rPr>
          <w:rFonts w:hint="default"/>
          <w:sz w:val="28"/>
          <w:szCs w:val="28"/>
          <w:lang w:val="en-IN"/>
        </w:rPr>
        <w:tab/>
        <w:t/>
      </w:r>
      <w:r>
        <w:rPr>
          <w:rFonts w:hint="default"/>
          <w:sz w:val="28"/>
          <w:szCs w:val="28"/>
          <w:lang w:val="en-IN"/>
        </w:rPr>
        <w:tab/>
        <w:t/>
      </w:r>
      <w:r>
        <w:rPr>
          <w:rFonts w:hint="default"/>
          <w:sz w:val="28"/>
          <w:szCs w:val="28"/>
          <w:lang w:val="en-IN"/>
        </w:rPr>
        <w:tab/>
      </w:r>
    </w:p>
    <w:p>
      <w:pPr>
        <w:ind w:left="4320" w:leftChars="0" w:firstLine="720" w:firstLineChars="0"/>
        <w:rPr>
          <w:rFonts w:hint="default"/>
          <w:sz w:val="28"/>
          <w:szCs w:val="28"/>
          <w:lang w:val="en-IN"/>
        </w:rPr>
      </w:pPr>
      <w:r>
        <w:rPr>
          <w:rFonts w:hint="default"/>
          <w:i/>
          <w:iCs/>
          <w:sz w:val="19"/>
          <w:szCs w:val="19"/>
          <w:lang w:val="en-IN"/>
        </w:rPr>
        <w:t>Fig1.4 API key of the bot</w:t>
      </w:r>
      <w:r>
        <w:rPr>
          <w:rFonts w:hint="default"/>
          <w:i/>
          <w:iCs/>
          <w:sz w:val="19"/>
          <w:szCs w:val="19"/>
          <w:lang w:val="en-IN"/>
        </w:rPr>
        <w:tab/>
      </w:r>
    </w:p>
    <w:p>
      <w:pPr>
        <w:ind w:left="720" w:leftChars="0" w:firstLine="720" w:firstLineChars="0"/>
        <w:rPr>
          <w:rFonts w:hint="default"/>
          <w:sz w:val="28"/>
          <w:szCs w:val="28"/>
        </w:rPr>
      </w:pPr>
    </w:p>
    <w:p>
      <w:pPr>
        <w:ind w:left="720" w:leftChars="0" w:firstLine="720" w:firstLineChars="0"/>
        <w:rPr>
          <w:rFonts w:hint="default"/>
          <w:sz w:val="28"/>
          <w:szCs w:val="2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42" w:afterAutospacing="0" w:line="14" w:lineRule="atLeast"/>
        <w:ind w:right="0" w:firstLine="720" w:firstLineChars="0"/>
        <w:jc w:val="both"/>
        <w:textAlignment w:val="baseline"/>
        <w:rPr>
          <w:sz w:val="28"/>
          <w:szCs w:val="28"/>
        </w:rPr>
      </w:pPr>
      <w:r>
        <w:rPr>
          <w:rFonts w:hint="default"/>
          <w:sz w:val="28"/>
          <w:szCs w:val="28"/>
        </w:rPr>
        <w:t>Installation of the module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cs="Times New Roman"/>
          <w:sz w:val="28"/>
          <w:szCs w:val="28"/>
        </w:rPr>
      </w:pPr>
      <w:r>
        <w:rPr>
          <w:rFonts w:hint="default" w:ascii="Times New Roman" w:hAnsi="Times New Roman" w:cs="Times New Roman"/>
          <w:sz w:val="28"/>
          <w:szCs w:val="28"/>
          <w:lang w:val="en-IN"/>
        </w:rPr>
        <w:tab/>
        <w:t/>
      </w:r>
      <w:r>
        <w:rPr>
          <w:rFonts w:hint="default" w:ascii="Times New Roman" w:hAnsi="Times New Roman" w:cs="Times New Roman"/>
          <w:sz w:val="28"/>
          <w:szCs w:val="28"/>
          <w:lang w:val="en-IN"/>
        </w:rPr>
        <w:tab/>
      </w:r>
      <w:r>
        <w:rPr>
          <w:rFonts w:hint="default" w:ascii="Times New Roman" w:hAnsi="Times New Roman" w:cs="Times New Roman"/>
          <w:sz w:val="28"/>
          <w:szCs w:val="28"/>
        </w:rPr>
        <w:t>We can install this module via pip  with the below command.</w:t>
      </w:r>
      <w:bookmarkStart w:id="3" w:name="_TOC_250009"/>
    </w:p>
    <w:bookmarkEnd w:id="3"/>
    <w:p>
      <w:pPr>
        <w:spacing w:after="0"/>
        <w:jc w:val="both"/>
        <w:rPr>
          <w:sz w:val="1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1440" w:leftChars="0" w:right="0" w:firstLine="720" w:firstLineChars="0"/>
        <w:jc w:val="left"/>
        <w:textAlignment w:val="baseline"/>
        <w:rPr>
          <w:rFonts w:hint="default" w:ascii="Consolas" w:hAnsi="Consolas" w:eastAsia="Consolas" w:cs="Consolas"/>
          <w:i w:val="0"/>
          <w:iCs w:val="0"/>
          <w:caps w:val="0"/>
          <w:color w:val="000000" w:themeColor="text1"/>
          <w:spacing w:val="2"/>
          <w:sz w:val="24"/>
          <w:szCs w:val="24"/>
          <w:vertAlign w:val="baseline"/>
          <w14:textFill>
            <w14:solidFill>
              <w14:schemeClr w14:val="tx1"/>
            </w14:solidFill>
          </w14:textFill>
        </w:rPr>
      </w:pPr>
      <w:r>
        <w:rPr>
          <w:rFonts w:hint="default" w:ascii="Consolas" w:hAnsi="Consolas" w:eastAsia="Consolas" w:cs="Consolas"/>
          <w:i w:val="0"/>
          <w:iCs w:val="0"/>
          <w:caps w:val="0"/>
          <w:color w:val="000000" w:themeColor="text1"/>
          <w:spacing w:val="2"/>
          <w:sz w:val="24"/>
          <w:szCs w:val="24"/>
          <w:vertAlign w:val="baseline"/>
          <w14:textFill>
            <w14:solidFill>
              <w14:schemeClr w14:val="tx1"/>
            </w14:solidFill>
          </w14:textFill>
        </w:rPr>
        <w:t># installing via pip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1440" w:leftChars="0" w:right="0" w:firstLine="720" w:firstLineChars="0"/>
        <w:jc w:val="left"/>
        <w:textAlignment w:val="baseline"/>
        <w:rPr>
          <w:sz w:val="18"/>
        </w:rPr>
        <w:sectPr>
          <w:pgSz w:w="11900" w:h="16840"/>
          <w:pgMar w:top="700" w:right="420" w:bottom="74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r>
        <w:rPr>
          <w:rFonts w:hint="default" w:ascii="Consolas" w:hAnsi="Consolas" w:eastAsia="Consolas" w:cs="Consolas"/>
          <w:i w:val="0"/>
          <w:iCs w:val="0"/>
          <w:caps w:val="0"/>
          <w:color w:val="000000" w:themeColor="text1"/>
          <w:spacing w:val="2"/>
          <w:sz w:val="24"/>
          <w:szCs w:val="24"/>
          <w:vertAlign w:val="baseline"/>
          <w14:textFill>
            <w14:solidFill>
              <w14:schemeClr w14:val="tx1"/>
            </w14:solidFill>
          </w14:textFill>
        </w:rPr>
        <w:t>pip install python-telegram-bot</w:t>
      </w:r>
    </w:p>
    <w:p>
      <w:pPr>
        <w:pStyle w:val="7"/>
        <w:numPr>
          <w:ilvl w:val="2"/>
          <w:numId w:val="3"/>
        </w:numPr>
        <w:tabs>
          <w:tab w:val="left" w:pos="930"/>
        </w:tabs>
        <w:spacing w:before="64" w:after="0" w:line="240" w:lineRule="auto"/>
        <w:ind w:left="3259" w:leftChars="0" w:right="0" w:hanging="541" w:firstLineChars="0"/>
        <w:jc w:val="left"/>
      </w:pPr>
      <w:bookmarkStart w:id="4" w:name="_TOC_250008"/>
      <w:r>
        <w:t>Python</w:t>
      </w:r>
      <w:r>
        <w:rPr>
          <w:spacing w:val="-2"/>
        </w:rPr>
        <w:t xml:space="preserve"> </w:t>
      </w:r>
      <w:r>
        <w:t>Libraries</w:t>
      </w:r>
      <w:r>
        <w:rPr>
          <w:spacing w:val="-1"/>
        </w:rPr>
        <w:t xml:space="preserve"> </w:t>
      </w:r>
      <w:r>
        <w:t>Used:</w:t>
      </w:r>
    </w:p>
    <w:p/>
    <w:p>
      <w:pPr>
        <w:ind w:left="720" w:leftChars="0" w:firstLine="720" w:firstLineChars="0"/>
        <w:rPr>
          <w:rFonts w:hint="default"/>
          <w:sz w:val="28"/>
          <w:szCs w:val="28"/>
        </w:rPr>
      </w:pPr>
      <w:r>
        <w:rPr>
          <w:rFonts w:hint="default"/>
          <w:sz w:val="28"/>
          <w:szCs w:val="28"/>
        </w:rPr>
        <w:t>Here the token value will be different for you, we will use this token in our python code to make changes in our bot and make it just like we want, and add some commands</w:t>
      </w:r>
    </w:p>
    <w:p>
      <w:pPr>
        <w:ind w:firstLine="700" w:firstLineChars="250"/>
        <w:rPr>
          <w:rFonts w:hint="default"/>
          <w:sz w:val="28"/>
          <w:szCs w:val="28"/>
        </w:rPr>
      </w:pPr>
      <w:r>
        <w:rPr>
          <w:rFonts w:hint="default"/>
          <w:sz w:val="28"/>
          <w:szCs w:val="28"/>
        </w:rPr>
        <w:t xml:space="preserve"> in it.</w:t>
      </w:r>
    </w:p>
    <w:p>
      <w:pPr>
        <w:ind w:firstLine="700" w:firstLineChars="250"/>
        <w:rPr>
          <w:rFonts w:hint="default"/>
          <w:sz w:val="28"/>
          <w:szCs w:val="28"/>
        </w:rPr>
      </w:pPr>
    </w:p>
    <w:p>
      <w:pPr>
        <w:ind w:firstLine="720" w:firstLineChars="0"/>
        <w:rPr>
          <w:rFonts w:hint="default"/>
          <w:sz w:val="28"/>
          <w:szCs w:val="28"/>
          <w:lang w:val="en-IN"/>
        </w:rPr>
      </w:pPr>
      <w:r>
        <w:rPr>
          <w:rFonts w:hint="default"/>
          <w:sz w:val="28"/>
          <w:szCs w:val="28"/>
        </w:rPr>
        <w:t>Stepwise implement</w:t>
      </w:r>
      <w:r>
        <w:rPr>
          <w:rFonts w:hint="default"/>
          <w:sz w:val="28"/>
          <w:szCs w:val="28"/>
          <w:lang w:val="en-IN"/>
        </w:rPr>
        <w:t>:-</w:t>
      </w:r>
    </w:p>
    <w:p>
      <w:pPr>
        <w:ind w:firstLine="720" w:firstLineChars="0"/>
        <w:rPr>
          <w:rFonts w:hint="default"/>
          <w:b/>
          <w:bCs/>
          <w:i/>
          <w:iCs/>
          <w:sz w:val="30"/>
          <w:szCs w:val="30"/>
        </w:rPr>
      </w:pPr>
      <w:r>
        <w:rPr>
          <w:rFonts w:hint="default"/>
          <w:b/>
          <w:bCs/>
          <w:i/>
          <w:iCs/>
          <w:sz w:val="30"/>
          <w:szCs w:val="30"/>
        </w:rPr>
        <w:t>Step 1: Importing required libraries</w:t>
      </w:r>
    </w:p>
    <w:p>
      <w:pPr>
        <w:ind w:left="720" w:leftChars="0" w:firstLine="720" w:firstLineChars="0"/>
        <w:rPr>
          <w:rFonts w:hint="default"/>
        </w:rPr>
      </w:pPr>
    </w:p>
    <w:p>
      <w:pPr>
        <w:ind w:left="1440" w:leftChars="0" w:firstLine="720" w:firstLineChars="0"/>
        <w:rPr>
          <w:rFonts w:hint="default"/>
          <w:sz w:val="28"/>
          <w:szCs w:val="28"/>
          <w:lang w:val="en-IN"/>
        </w:rPr>
      </w:pPr>
      <w:r>
        <w:rPr>
          <w:rFonts w:hint="default"/>
          <w:sz w:val="28"/>
          <w:szCs w:val="28"/>
          <w:lang w:val="en-IN"/>
        </w:rPr>
        <w:t>from telegram.ext.updater import Updater</w:t>
      </w:r>
    </w:p>
    <w:p>
      <w:pPr>
        <w:ind w:left="1440" w:leftChars="0" w:firstLine="720" w:firstLineChars="0"/>
        <w:rPr>
          <w:rFonts w:hint="default"/>
          <w:sz w:val="28"/>
          <w:szCs w:val="28"/>
          <w:lang w:val="en-IN"/>
        </w:rPr>
      </w:pPr>
      <w:r>
        <w:rPr>
          <w:rFonts w:hint="default"/>
          <w:sz w:val="28"/>
          <w:szCs w:val="28"/>
          <w:lang w:val="en-IN"/>
        </w:rPr>
        <w:t>from telegram.update import Update</w:t>
      </w:r>
    </w:p>
    <w:p>
      <w:pPr>
        <w:ind w:left="1440" w:leftChars="0" w:firstLine="720" w:firstLineChars="0"/>
        <w:rPr>
          <w:rFonts w:hint="default"/>
          <w:sz w:val="28"/>
          <w:szCs w:val="28"/>
          <w:lang w:val="en-IN"/>
        </w:rPr>
      </w:pPr>
      <w:r>
        <w:rPr>
          <w:rFonts w:hint="default"/>
          <w:sz w:val="28"/>
          <w:szCs w:val="28"/>
          <w:lang w:val="en-IN"/>
        </w:rPr>
        <w:t>from telegram.ext.callbackcontext import CallbackContext</w:t>
      </w:r>
    </w:p>
    <w:p>
      <w:pPr>
        <w:ind w:left="1440" w:leftChars="0" w:firstLine="720" w:firstLineChars="0"/>
        <w:rPr>
          <w:rFonts w:hint="default"/>
          <w:sz w:val="28"/>
          <w:szCs w:val="28"/>
          <w:lang w:val="en-IN"/>
        </w:rPr>
      </w:pPr>
      <w:r>
        <w:rPr>
          <w:rFonts w:hint="default"/>
          <w:sz w:val="28"/>
          <w:szCs w:val="28"/>
          <w:lang w:val="en-IN"/>
        </w:rPr>
        <w:t>from telegram.ext.commandhandler import CommandHandler</w:t>
      </w:r>
    </w:p>
    <w:p>
      <w:pPr>
        <w:ind w:left="1440" w:leftChars="0" w:firstLine="720" w:firstLineChars="0"/>
        <w:rPr>
          <w:rFonts w:hint="default"/>
          <w:sz w:val="28"/>
          <w:szCs w:val="28"/>
          <w:lang w:val="en-IN"/>
        </w:rPr>
      </w:pPr>
      <w:r>
        <w:rPr>
          <w:rFonts w:hint="default"/>
          <w:sz w:val="28"/>
          <w:szCs w:val="28"/>
          <w:lang w:val="en-IN"/>
        </w:rPr>
        <w:t>from telegram.ext.messagehandler import MessageHandler</w:t>
      </w:r>
    </w:p>
    <w:p>
      <w:pPr>
        <w:ind w:left="1440" w:leftChars="0" w:firstLine="720" w:firstLineChars="0"/>
        <w:rPr>
          <w:rFonts w:hint="default"/>
          <w:sz w:val="28"/>
          <w:szCs w:val="28"/>
          <w:lang w:val="en-IN"/>
        </w:rPr>
      </w:pPr>
      <w:r>
        <w:rPr>
          <w:rFonts w:hint="default"/>
          <w:sz w:val="28"/>
          <w:szCs w:val="28"/>
          <w:lang w:val="en-IN"/>
        </w:rPr>
        <w:t>from telegram.ext.filters import Filters</w:t>
      </w:r>
    </w:p>
    <w:p>
      <w:pPr>
        <w:ind w:firstLine="700" w:firstLineChars="250"/>
        <w:rPr>
          <w:sz w:val="28"/>
          <w:szCs w:val="28"/>
        </w:rPr>
      </w:pPr>
      <w:r>
        <w:rPr>
          <w:rFonts w:hint="default"/>
          <w:sz w:val="28"/>
          <w:szCs w:val="28"/>
        </w:rPr>
        <w:t>Brief usage of the functions we are importing:</w:t>
      </w:r>
    </w:p>
    <w:p>
      <w:pPr>
        <w:ind w:firstLine="1055" w:firstLineChars="377"/>
        <w:rPr>
          <w:rFonts w:hint="default"/>
          <w:sz w:val="28"/>
          <w:szCs w:val="28"/>
        </w:rPr>
      </w:pPr>
      <w:r>
        <w:rPr>
          <w:rFonts w:hint="default"/>
          <w:sz w:val="28"/>
          <w:szCs w:val="28"/>
        </w:rPr>
        <w:t>Updater: This will contain the API key we got from BotFather to specify in</w:t>
      </w:r>
    </w:p>
    <w:p>
      <w:pPr>
        <w:ind w:left="999" w:leftChars="454" w:firstLine="1050" w:firstLineChars="375"/>
        <w:rPr>
          <w:sz w:val="28"/>
          <w:szCs w:val="28"/>
        </w:rPr>
      </w:pPr>
      <w:r>
        <w:rPr>
          <w:rFonts w:hint="default"/>
          <w:sz w:val="28"/>
          <w:szCs w:val="28"/>
        </w:rPr>
        <w:t xml:space="preserve"> which bot we are adding functionalities to using our python code.</w:t>
      </w:r>
    </w:p>
    <w:p>
      <w:pPr>
        <w:ind w:firstLine="1055" w:firstLineChars="377"/>
        <w:rPr>
          <w:rFonts w:hint="default"/>
          <w:sz w:val="28"/>
          <w:szCs w:val="28"/>
        </w:rPr>
      </w:pPr>
      <w:r>
        <w:rPr>
          <w:rFonts w:hint="default"/>
          <w:sz w:val="28"/>
          <w:szCs w:val="28"/>
        </w:rPr>
        <w:t>Update: This will invoke every time a bot receives an update i.e.</w:t>
      </w:r>
    </w:p>
    <w:p>
      <w:pPr>
        <w:ind w:firstLine="980" w:firstLineChars="350"/>
        <w:rPr>
          <w:sz w:val="28"/>
          <w:szCs w:val="28"/>
        </w:rPr>
      </w:pPr>
      <w:r>
        <w:rPr>
          <w:rFonts w:hint="default"/>
          <w:sz w:val="28"/>
          <w:szCs w:val="28"/>
        </w:rPr>
        <w:t> </w:t>
      </w:r>
      <w:r>
        <w:rPr>
          <w:rFonts w:hint="default"/>
          <w:sz w:val="28"/>
          <w:szCs w:val="28"/>
          <w:lang w:val="en-IN"/>
        </w:rPr>
        <w:t xml:space="preserve">               </w:t>
      </w:r>
      <w:r>
        <w:rPr>
          <w:rFonts w:hint="default"/>
          <w:sz w:val="28"/>
          <w:szCs w:val="28"/>
        </w:rPr>
        <w:t>message or command and will send the user a message.</w:t>
      </w:r>
    </w:p>
    <w:p>
      <w:pPr>
        <w:ind w:firstLine="1055" w:firstLineChars="377"/>
        <w:rPr>
          <w:rFonts w:hint="default"/>
          <w:sz w:val="28"/>
          <w:szCs w:val="28"/>
        </w:rPr>
      </w:pPr>
      <w:r>
        <w:rPr>
          <w:rFonts w:hint="default"/>
          <w:sz w:val="28"/>
          <w:szCs w:val="28"/>
        </w:rPr>
        <w:t xml:space="preserve">CallbackContext: We will not use its functionality directly in our code </w:t>
      </w:r>
    </w:p>
    <w:p>
      <w:pPr>
        <w:ind w:firstLine="3152" w:firstLineChars="1126"/>
        <w:rPr>
          <w:rFonts w:hint="default"/>
          <w:sz w:val="28"/>
          <w:szCs w:val="28"/>
        </w:rPr>
      </w:pPr>
      <w:r>
        <w:rPr>
          <w:rFonts w:hint="default"/>
          <w:sz w:val="28"/>
          <w:szCs w:val="28"/>
        </w:rPr>
        <w:t xml:space="preserve">but when we will be adding the dispatcher it is required </w:t>
      </w:r>
    </w:p>
    <w:p>
      <w:pPr>
        <w:ind w:firstLine="3152" w:firstLineChars="1126"/>
        <w:rPr>
          <w:sz w:val="28"/>
          <w:szCs w:val="28"/>
        </w:rPr>
      </w:pPr>
      <w:r>
        <w:rPr>
          <w:rFonts w:hint="default"/>
          <w:sz w:val="28"/>
          <w:szCs w:val="28"/>
        </w:rPr>
        <w:t>(and it will work internally)</w:t>
      </w:r>
    </w:p>
    <w:p>
      <w:pPr>
        <w:ind w:firstLine="1055" w:firstLineChars="377"/>
        <w:rPr>
          <w:rFonts w:hint="default"/>
          <w:sz w:val="28"/>
          <w:szCs w:val="28"/>
        </w:rPr>
      </w:pPr>
      <w:r>
        <w:rPr>
          <w:rFonts w:hint="default"/>
          <w:sz w:val="28"/>
          <w:szCs w:val="28"/>
        </w:rPr>
        <w:t xml:space="preserve">CommandHandler: This Handler class is used to handle any command </w:t>
      </w:r>
    </w:p>
    <w:p>
      <w:pPr>
        <w:ind w:firstLine="3292" w:firstLineChars="1176"/>
        <w:rPr>
          <w:rFonts w:hint="default"/>
          <w:sz w:val="28"/>
          <w:szCs w:val="28"/>
        </w:rPr>
      </w:pPr>
      <w:r>
        <w:rPr>
          <w:rFonts w:hint="default"/>
          <w:sz w:val="28"/>
          <w:szCs w:val="28"/>
        </w:rPr>
        <w:t>sent by the user to the bot, a command always starts</w:t>
      </w:r>
    </w:p>
    <w:p>
      <w:pPr>
        <w:ind w:firstLine="3292" w:firstLineChars="1176"/>
        <w:rPr>
          <w:sz w:val="28"/>
          <w:szCs w:val="28"/>
        </w:rPr>
      </w:pPr>
      <w:r>
        <w:rPr>
          <w:rFonts w:hint="default"/>
          <w:sz w:val="28"/>
          <w:szCs w:val="28"/>
        </w:rPr>
        <w:t xml:space="preserve"> with “/” i.e “/start”,”/help” etc.</w:t>
      </w:r>
    </w:p>
    <w:p>
      <w:pPr>
        <w:ind w:firstLine="1055" w:firstLineChars="377"/>
        <w:rPr>
          <w:rFonts w:hint="default"/>
          <w:sz w:val="28"/>
          <w:szCs w:val="28"/>
        </w:rPr>
      </w:pPr>
      <w:r>
        <w:rPr>
          <w:rFonts w:hint="default"/>
          <w:sz w:val="28"/>
          <w:szCs w:val="28"/>
        </w:rPr>
        <w:t xml:space="preserve">MessageHandler: This Handler class is used to handle any normal message </w:t>
      </w:r>
    </w:p>
    <w:p>
      <w:pPr>
        <w:ind w:firstLine="3152" w:firstLineChars="1126"/>
        <w:rPr>
          <w:sz w:val="28"/>
          <w:szCs w:val="28"/>
        </w:rPr>
      </w:pPr>
      <w:r>
        <w:rPr>
          <w:rFonts w:hint="default"/>
          <w:sz w:val="28"/>
          <w:szCs w:val="28"/>
        </w:rPr>
        <w:t>sent by the user to the bot,</w:t>
      </w:r>
    </w:p>
    <w:p>
      <w:pPr>
        <w:ind w:firstLine="1055" w:firstLineChars="377"/>
      </w:pPr>
      <w:r>
        <w:rPr>
          <w:rFonts w:hint="default"/>
          <w:sz w:val="28"/>
          <w:szCs w:val="28"/>
        </w:rPr>
        <w:t>FIlters: This will filter normal text, commands, images, etc from a sent message</w:t>
      </w:r>
      <w:r>
        <w:rPr>
          <w:rFonts w:hint="default"/>
        </w:rPr>
        <w:t>.</w:t>
      </w:r>
    </w:p>
    <w:p>
      <w:pPr>
        <w:ind w:left="1440" w:leftChars="0" w:firstLine="720" w:firstLineChars="0"/>
        <w:rPr>
          <w:rFonts w:hint="default"/>
          <w:sz w:val="28"/>
          <w:szCs w:val="28"/>
          <w:lang w:val="en-IN"/>
        </w:rPr>
      </w:pPr>
    </w:p>
    <w:p>
      <w:pPr>
        <w:ind w:firstLine="720" w:firstLineChars="0"/>
        <w:rPr>
          <w:b/>
          <w:bCs/>
          <w:i/>
          <w:iCs/>
          <w:sz w:val="30"/>
          <w:szCs w:val="30"/>
        </w:rPr>
      </w:pPr>
      <w:r>
        <w:rPr>
          <w:rFonts w:hint="default"/>
          <w:b/>
          <w:bCs/>
          <w:i/>
          <w:iCs/>
          <w:sz w:val="30"/>
          <w:szCs w:val="30"/>
        </w:rPr>
        <w:t>Step 2: Define functions for operation</w:t>
      </w:r>
    </w:p>
    <w:p>
      <w:pPr>
        <w:ind w:left="2160" w:leftChars="0" w:firstLine="720" w:firstLineChars="0"/>
        <w:rPr>
          <w:rFonts w:hint="default"/>
          <w:sz w:val="28"/>
          <w:szCs w:val="28"/>
        </w:rPr>
      </w:pPr>
      <w:r>
        <w:rPr>
          <w:rFonts w:hint="default"/>
          <w:sz w:val="28"/>
          <w:szCs w:val="28"/>
        </w:rPr>
        <w:t>Start function: It will display the first conversation, you may name it something else but the message inside it will be sent to the user whenever they press ‘start’ at the very beginning.</w:t>
      </w:r>
    </w:p>
    <w:p>
      <w:pPr>
        <w:ind w:left="2160" w:leftChars="0" w:firstLine="720" w:firstLineChars="0"/>
        <w:rPr>
          <w:rFonts w:hint="default"/>
          <w:sz w:val="28"/>
          <w:szCs w:val="28"/>
        </w:rPr>
      </w:pPr>
    </w:p>
    <w:p>
      <w:pPr>
        <w:ind w:left="1440" w:leftChars="0" w:firstLine="720" w:firstLineChars="0"/>
        <w:rPr>
          <w:rFonts w:hint="default"/>
          <w:sz w:val="28"/>
          <w:szCs w:val="28"/>
          <w:lang w:val="en-IN"/>
        </w:rPr>
      </w:pPr>
      <w:r>
        <w:rPr>
          <w:rFonts w:hint="default"/>
          <w:sz w:val="28"/>
          <w:szCs w:val="28"/>
          <w:lang w:val="en-IN"/>
        </w:rPr>
        <w:t>updater = Updater("your_own_API_Token got from BotFather",</w:t>
      </w:r>
    </w:p>
    <w:p>
      <w:pPr>
        <w:ind w:firstLine="720" w:firstLineChars="0"/>
        <w:rPr>
          <w:rFonts w:hint="default"/>
          <w:sz w:val="28"/>
          <w:szCs w:val="28"/>
          <w:lang w:val="en-IN"/>
        </w:rPr>
      </w:pPr>
      <w:r>
        <w:rPr>
          <w:rFonts w:hint="default"/>
          <w:sz w:val="28"/>
          <w:szCs w:val="28"/>
          <w:lang w:val="en-IN"/>
        </w:rPr>
        <w:tab/>
      </w:r>
      <w:r>
        <w:rPr>
          <w:rFonts w:hint="default"/>
          <w:sz w:val="28"/>
          <w:szCs w:val="28"/>
          <w:lang w:val="en-IN"/>
        </w:rPr>
        <w:tab/>
      </w:r>
      <w:r>
        <w:rPr>
          <w:rFonts w:hint="default"/>
          <w:sz w:val="28"/>
          <w:szCs w:val="28"/>
          <w:lang w:val="en-IN"/>
        </w:rPr>
        <w:tab/>
      </w:r>
      <w:r>
        <w:rPr>
          <w:rFonts w:hint="default"/>
          <w:sz w:val="28"/>
          <w:szCs w:val="28"/>
          <w:lang w:val="en-IN"/>
        </w:rPr>
        <w:tab/>
      </w:r>
      <w:r>
        <w:rPr>
          <w:rFonts w:hint="default"/>
          <w:sz w:val="28"/>
          <w:szCs w:val="28"/>
          <w:lang w:val="en-IN"/>
        </w:rPr>
        <w:t>use_context=True)</w:t>
      </w:r>
    </w:p>
    <w:p>
      <w:pPr>
        <w:ind w:firstLine="720" w:firstLineChars="0"/>
        <w:rPr>
          <w:rFonts w:hint="default"/>
          <w:sz w:val="28"/>
          <w:szCs w:val="28"/>
          <w:lang w:val="en-IN"/>
        </w:rPr>
      </w:pPr>
    </w:p>
    <w:p>
      <w:pPr>
        <w:ind w:left="1440" w:leftChars="0" w:firstLine="720" w:firstLineChars="0"/>
        <w:rPr>
          <w:rFonts w:hint="default"/>
          <w:sz w:val="28"/>
          <w:szCs w:val="28"/>
          <w:lang w:val="en-IN"/>
        </w:rPr>
      </w:pPr>
      <w:r>
        <w:rPr>
          <w:rFonts w:hint="default"/>
          <w:sz w:val="28"/>
          <w:szCs w:val="28"/>
          <w:lang w:val="en-IN"/>
        </w:rPr>
        <w:t>def start(update: Update, context: CallbackContext):</w:t>
      </w:r>
    </w:p>
    <w:p>
      <w:pPr>
        <w:ind w:left="279" w:leftChars="127" w:firstLine="775" w:firstLineChars="277"/>
        <w:rPr>
          <w:rFonts w:hint="default"/>
          <w:sz w:val="28"/>
          <w:szCs w:val="28"/>
          <w:lang w:val="en-IN"/>
        </w:rPr>
      </w:pPr>
      <w:r>
        <w:rPr>
          <w:rFonts w:hint="default"/>
          <w:sz w:val="28"/>
          <w:szCs w:val="28"/>
          <w:lang w:val="en-IN"/>
        </w:rPr>
        <w:tab/>
      </w:r>
      <w:r>
        <w:rPr>
          <w:rFonts w:hint="default"/>
          <w:sz w:val="28"/>
          <w:szCs w:val="28"/>
          <w:lang w:val="en-IN"/>
        </w:rPr>
        <w:t xml:space="preserve">          update.message.reply_text("Enter the text you want to show to the user </w:t>
      </w:r>
      <w:r>
        <w:rPr>
          <w:rFonts w:hint="default"/>
          <w:sz w:val="28"/>
          <w:szCs w:val="28"/>
          <w:lang w:val="en-IN"/>
        </w:rPr>
        <w:tab/>
        <w:t/>
      </w:r>
      <w:r>
        <w:rPr>
          <w:rFonts w:hint="default"/>
          <w:sz w:val="28"/>
          <w:szCs w:val="28"/>
          <w:lang w:val="en-IN"/>
        </w:rPr>
        <w:tab/>
        <w:t/>
      </w:r>
      <w:r>
        <w:rPr>
          <w:rFonts w:hint="default"/>
          <w:sz w:val="28"/>
          <w:szCs w:val="28"/>
          <w:lang w:val="en-IN"/>
        </w:rPr>
        <w:tab/>
        <w:t/>
      </w:r>
      <w:r>
        <w:rPr>
          <w:rFonts w:hint="default"/>
          <w:sz w:val="28"/>
          <w:szCs w:val="28"/>
          <w:lang w:val="en-IN"/>
        </w:rPr>
        <w:tab/>
        <w:t/>
      </w:r>
      <w:r>
        <w:rPr>
          <w:rFonts w:hint="default"/>
          <w:sz w:val="28"/>
          <w:szCs w:val="28"/>
          <w:lang w:val="en-IN"/>
        </w:rPr>
        <w:tab/>
        <w:t>whenever they start the bot")</w:t>
      </w:r>
    </w:p>
    <w:p>
      <w:pPr>
        <w:ind w:left="1440" w:leftChars="0" w:firstLine="720" w:firstLineChars="0"/>
        <w:rPr>
          <w:sz w:val="28"/>
          <w:szCs w:val="28"/>
        </w:rPr>
      </w:pPr>
      <w:r>
        <w:rPr>
          <w:rFonts w:hint="default"/>
          <w:sz w:val="28"/>
          <w:szCs w:val="28"/>
        </w:rPr>
        <w:t>Basically, in the start message, you should add something like “Hello Welcome to the Bot” etc.</w:t>
      </w:r>
    </w:p>
    <w:p>
      <w:pPr>
        <w:ind w:left="1440" w:leftChars="0" w:firstLine="720" w:firstLineChars="0"/>
        <w:rPr>
          <w:rFonts w:hint="default"/>
          <w:sz w:val="28"/>
          <w:szCs w:val="28"/>
        </w:rPr>
      </w:pPr>
    </w:p>
    <w:p>
      <w:pPr>
        <w:ind w:left="1440" w:leftChars="0" w:firstLine="720" w:firstLineChars="0"/>
        <w:rPr>
          <w:rFonts w:hint="default"/>
          <w:sz w:val="28"/>
          <w:szCs w:val="28"/>
        </w:rPr>
      </w:pPr>
      <w:r>
        <w:rPr>
          <w:rFonts w:hint="default"/>
          <w:sz w:val="28"/>
          <w:szCs w:val="28"/>
        </w:rPr>
        <w:t>Help function: It is basically in this function you should add any kind of help the user might need, i.e. All the commands your bot understands, The information related to the bot, etc)</w:t>
      </w:r>
    </w:p>
    <w:p>
      <w:pPr>
        <w:ind w:firstLine="1192" w:firstLineChars="426"/>
        <w:rPr>
          <w:rFonts w:hint="default"/>
          <w:sz w:val="28"/>
          <w:szCs w:val="28"/>
          <w:lang w:val="en-IN"/>
        </w:rPr>
      </w:pPr>
      <w:r>
        <w:rPr>
          <w:rFonts w:hint="default"/>
          <w:sz w:val="28"/>
          <w:szCs w:val="28"/>
          <w:lang w:val="en-IN"/>
        </w:rPr>
        <w:t>def help(update: Update, context: CallbackContext):</w:t>
      </w:r>
    </w:p>
    <w:p>
      <w:pPr>
        <w:ind w:firstLine="720" w:firstLineChars="0"/>
        <w:rPr>
          <w:rFonts w:hint="default"/>
          <w:sz w:val="28"/>
          <w:szCs w:val="28"/>
          <w:lang w:val="en-IN"/>
        </w:rPr>
      </w:pPr>
      <w:r>
        <w:rPr>
          <w:rFonts w:hint="default"/>
          <w:sz w:val="28"/>
          <w:szCs w:val="28"/>
          <w:lang w:val="en-IN"/>
        </w:rPr>
        <w:tab/>
      </w:r>
      <w:r>
        <w:rPr>
          <w:rFonts w:hint="default"/>
          <w:sz w:val="28"/>
          <w:szCs w:val="28"/>
          <w:lang w:val="en-IN"/>
        </w:rPr>
        <w:t>update.message.reply_text("Your Message")</w:t>
      </w:r>
    </w:p>
    <w:p>
      <w:pPr>
        <w:ind w:firstLine="720" w:firstLineChars="0"/>
        <w:rPr>
          <w:rFonts w:hint="default"/>
          <w:sz w:val="28"/>
          <w:szCs w:val="28"/>
          <w:lang w:val="en-IN"/>
        </w:rPr>
      </w:pPr>
    </w:p>
    <w:p>
      <w:pPr>
        <w:ind w:firstLine="720" w:firstLineChars="0"/>
        <w:rPr>
          <w:b/>
          <w:bCs/>
          <w:i/>
          <w:iCs/>
          <w:sz w:val="30"/>
          <w:szCs w:val="30"/>
        </w:rPr>
      </w:pPr>
      <w:r>
        <w:rPr>
          <w:rFonts w:hint="default"/>
          <w:b/>
          <w:bCs/>
          <w:i/>
          <w:iCs/>
          <w:sz w:val="30"/>
          <w:szCs w:val="30"/>
        </w:rPr>
        <w:t>Step 3: Adding the Handlers to handle our messages and commands</w:t>
      </w:r>
    </w:p>
    <w:p>
      <w:pPr>
        <w:ind w:left="1440" w:leftChars="0" w:firstLine="720" w:firstLineChars="0"/>
        <w:rPr>
          <w:rFonts w:hint="default"/>
          <w:sz w:val="28"/>
          <w:szCs w:val="28"/>
          <w:lang w:val="en-IN"/>
        </w:rPr>
      </w:pPr>
      <w:r>
        <w:rPr>
          <w:rFonts w:hint="default"/>
          <w:sz w:val="28"/>
          <w:szCs w:val="28"/>
          <w:lang w:val="en-IN"/>
        </w:rPr>
        <w:t>updater.dispatcher.add_handler(CommandHandler('start', start))</w:t>
      </w:r>
    </w:p>
    <w:p>
      <w:pPr>
        <w:ind w:left="1440" w:leftChars="0" w:firstLine="720" w:firstLineChars="0"/>
        <w:rPr>
          <w:rFonts w:hint="default"/>
          <w:sz w:val="28"/>
          <w:szCs w:val="28"/>
          <w:lang w:val="en-IN"/>
        </w:rPr>
      </w:pPr>
      <w:r>
        <w:rPr>
          <w:rFonts w:hint="default"/>
          <w:sz w:val="28"/>
          <w:szCs w:val="28"/>
          <w:lang w:val="en-IN"/>
        </w:rPr>
        <w:t>updater.dispatcher.add_handler(CommandHandler('youtube', youtube_url))</w:t>
      </w:r>
    </w:p>
    <w:p>
      <w:pPr>
        <w:ind w:left="1440" w:leftChars="0" w:firstLine="720" w:firstLineChars="0"/>
        <w:rPr>
          <w:rFonts w:hint="default"/>
          <w:sz w:val="28"/>
          <w:szCs w:val="28"/>
          <w:lang w:val="en-IN"/>
        </w:rPr>
      </w:pPr>
      <w:r>
        <w:rPr>
          <w:rFonts w:hint="default"/>
          <w:sz w:val="28"/>
          <w:szCs w:val="28"/>
          <w:lang w:val="en-IN"/>
        </w:rPr>
        <w:t>updater.dispatcher.add_handler(CommandHandler('help', help))</w:t>
      </w:r>
    </w:p>
    <w:p>
      <w:pPr>
        <w:ind w:left="1440" w:leftChars="0" w:firstLine="720" w:firstLineChars="0"/>
        <w:rPr>
          <w:rFonts w:hint="default"/>
          <w:sz w:val="28"/>
          <w:szCs w:val="28"/>
          <w:lang w:val="en-IN"/>
        </w:rPr>
      </w:pPr>
      <w:r>
        <w:rPr>
          <w:rFonts w:hint="default"/>
          <w:sz w:val="28"/>
          <w:szCs w:val="28"/>
          <w:lang w:val="en-IN"/>
        </w:rPr>
        <w:t>updater.dispatcher.add_handler(CommandHandler('linkedin', linkedIn_url))</w:t>
      </w:r>
    </w:p>
    <w:p>
      <w:pPr>
        <w:ind w:left="1440" w:leftChars="0" w:firstLine="720" w:firstLineChars="0"/>
        <w:rPr>
          <w:rFonts w:hint="default"/>
          <w:sz w:val="28"/>
          <w:szCs w:val="28"/>
          <w:lang w:val="en-IN"/>
        </w:rPr>
      </w:pPr>
      <w:r>
        <w:rPr>
          <w:rFonts w:hint="default"/>
          <w:sz w:val="28"/>
          <w:szCs w:val="28"/>
          <w:lang w:val="en-IN"/>
        </w:rPr>
        <w:t>updater.dispatcher.add_handler(CommandHandler('gmail', gmail_url))</w:t>
      </w:r>
    </w:p>
    <w:p>
      <w:pPr>
        <w:ind w:left="1440" w:leftChars="0" w:firstLine="720" w:firstLineChars="0"/>
        <w:rPr>
          <w:rFonts w:hint="default"/>
          <w:sz w:val="28"/>
          <w:szCs w:val="28"/>
          <w:lang w:val="en-IN"/>
        </w:rPr>
      </w:pPr>
      <w:r>
        <w:rPr>
          <w:rFonts w:hint="default"/>
          <w:sz w:val="28"/>
          <w:szCs w:val="28"/>
          <w:lang w:val="en-IN"/>
        </w:rPr>
        <w:t>updater.dispatcher.add_handler(CommandHandler('geeks', geeks_url))</w:t>
      </w:r>
    </w:p>
    <w:p>
      <w:pPr>
        <w:ind w:left="1440" w:leftChars="0" w:firstLine="720" w:firstLineChars="0"/>
        <w:rPr>
          <w:rFonts w:hint="default"/>
          <w:sz w:val="28"/>
          <w:szCs w:val="28"/>
          <w:lang w:val="en-IN"/>
        </w:rPr>
      </w:pPr>
      <w:r>
        <w:rPr>
          <w:rFonts w:hint="default"/>
          <w:sz w:val="28"/>
          <w:szCs w:val="28"/>
          <w:lang w:val="en-IN"/>
        </w:rPr>
        <w:t>updater.dispatcher.add_handler(MessageHandler(Filters.text, unknown))</w:t>
      </w:r>
    </w:p>
    <w:p>
      <w:pPr>
        <w:ind w:left="1440" w:leftChars="0" w:firstLine="720" w:firstLineChars="0"/>
        <w:rPr>
          <w:rFonts w:hint="default"/>
          <w:sz w:val="28"/>
          <w:szCs w:val="28"/>
          <w:lang w:val="en-IN"/>
        </w:rPr>
      </w:pPr>
      <w:r>
        <w:rPr>
          <w:rFonts w:hint="default"/>
          <w:sz w:val="28"/>
          <w:szCs w:val="28"/>
          <w:lang w:val="en-IN"/>
        </w:rPr>
        <w:t>updater.dispatcher.add_handler(MessageHandler(</w:t>
      </w:r>
    </w:p>
    <w:p>
      <w:pPr>
        <w:ind w:left="1440" w:leftChars="0" w:firstLine="720" w:firstLineChars="0"/>
        <w:rPr>
          <w:rFonts w:hint="default"/>
          <w:sz w:val="28"/>
          <w:szCs w:val="28"/>
          <w:lang w:val="en-IN"/>
        </w:rPr>
      </w:pPr>
      <w:r>
        <w:rPr>
          <w:rFonts w:hint="default"/>
          <w:sz w:val="28"/>
          <w:szCs w:val="28"/>
          <w:lang w:val="en-IN"/>
        </w:rPr>
        <w:tab/>
      </w:r>
      <w:r>
        <w:rPr>
          <w:rFonts w:hint="default"/>
          <w:sz w:val="28"/>
          <w:szCs w:val="28"/>
          <w:lang w:val="en-IN"/>
        </w:rPr>
        <w:t># Filters out unknown commands</w:t>
      </w:r>
    </w:p>
    <w:p>
      <w:pPr>
        <w:ind w:left="1440" w:leftChars="0" w:firstLine="720" w:firstLineChars="0"/>
        <w:rPr>
          <w:rFonts w:hint="default"/>
          <w:sz w:val="28"/>
          <w:szCs w:val="28"/>
          <w:lang w:val="en-IN"/>
        </w:rPr>
      </w:pPr>
      <w:r>
        <w:rPr>
          <w:rFonts w:hint="default"/>
          <w:sz w:val="28"/>
          <w:szCs w:val="28"/>
          <w:lang w:val="en-IN"/>
        </w:rPr>
        <w:tab/>
      </w:r>
      <w:r>
        <w:rPr>
          <w:rFonts w:hint="default"/>
          <w:sz w:val="28"/>
          <w:szCs w:val="28"/>
          <w:lang w:val="en-IN"/>
        </w:rPr>
        <w:t>Filters.command, unknown))</w:t>
      </w:r>
    </w:p>
    <w:p>
      <w:pPr>
        <w:ind w:firstLine="720" w:firstLineChars="0"/>
        <w:rPr>
          <w:rFonts w:hint="default"/>
          <w:sz w:val="28"/>
          <w:szCs w:val="28"/>
          <w:lang w:val="en-IN"/>
        </w:rPr>
      </w:pPr>
    </w:p>
    <w:p>
      <w:pPr>
        <w:ind w:left="2160" w:leftChars="0" w:firstLine="720" w:firstLineChars="0"/>
        <w:rPr>
          <w:rFonts w:hint="default"/>
          <w:sz w:val="28"/>
          <w:szCs w:val="28"/>
          <w:lang w:val="en-IN"/>
        </w:rPr>
      </w:pPr>
      <w:r>
        <w:rPr>
          <w:rFonts w:hint="default"/>
          <w:sz w:val="28"/>
          <w:szCs w:val="28"/>
          <w:lang w:val="en-IN"/>
        </w:rPr>
        <w:t># Filters out unknown messages.</w:t>
      </w:r>
    </w:p>
    <w:p>
      <w:pPr>
        <w:ind w:left="2880" w:leftChars="0" w:firstLine="720" w:firstLineChars="0"/>
        <w:rPr>
          <w:rFonts w:hint="default"/>
          <w:sz w:val="28"/>
          <w:szCs w:val="28"/>
          <w:lang w:val="en-IN"/>
        </w:rPr>
      </w:pPr>
      <w:r>
        <w:rPr>
          <w:rFonts w:hint="default"/>
          <w:sz w:val="28"/>
          <w:szCs w:val="28"/>
          <w:lang w:val="en-IN"/>
        </w:rPr>
        <w:t>updater.dispatcher.add_handler(MessageHandler(Filters.text, unknown_text))</w:t>
      </w:r>
    </w:p>
    <w:p>
      <w:pPr>
        <w:ind w:firstLine="720" w:firstLineChars="0"/>
        <w:rPr>
          <w:rFonts w:hint="default"/>
          <w:b/>
          <w:bCs/>
          <w:i/>
          <w:iCs/>
          <w:sz w:val="30"/>
          <w:szCs w:val="30"/>
        </w:rPr>
      </w:pPr>
    </w:p>
    <w:p>
      <w:pPr>
        <w:ind w:firstLine="720" w:firstLineChars="0"/>
        <w:rPr>
          <w:rFonts w:hint="default"/>
          <w:b/>
          <w:bCs/>
          <w:i/>
          <w:iCs/>
          <w:sz w:val="30"/>
          <w:szCs w:val="30"/>
        </w:rPr>
      </w:pPr>
      <w:r>
        <w:rPr>
          <w:rFonts w:hint="default"/>
          <w:b/>
          <w:bCs/>
          <w:i/>
          <w:iCs/>
          <w:sz w:val="30"/>
          <w:szCs w:val="30"/>
        </w:rPr>
        <w:t>Step 4: Running the bot</w:t>
      </w:r>
    </w:p>
    <w:p>
      <w:pPr>
        <w:ind w:firstLine="720" w:firstLineChars="0"/>
        <w:rPr>
          <w:rFonts w:hint="default"/>
          <w:b/>
          <w:bCs/>
          <w:i/>
          <w:iCs/>
          <w:sz w:val="30"/>
          <w:szCs w:val="30"/>
        </w:rPr>
      </w:pPr>
    </w:p>
    <w:p>
      <w:pPr>
        <w:ind w:left="720" w:leftChars="0" w:firstLine="720" w:firstLineChars="0"/>
        <w:rPr>
          <w:rFonts w:hint="default"/>
          <w:b/>
          <w:bCs/>
          <w:i/>
          <w:iCs/>
          <w:sz w:val="24"/>
          <w:szCs w:val="24"/>
        </w:rPr>
      </w:pPr>
      <w:r>
        <w:rPr>
          <w:rFonts w:hint="default"/>
          <w:b/>
          <w:bCs/>
          <w:i/>
          <w:iCs/>
          <w:sz w:val="24"/>
          <w:szCs w:val="24"/>
          <w:lang w:val="en-IN"/>
        </w:rPr>
        <w:t>P</w:t>
      </w:r>
      <w:r>
        <w:rPr>
          <w:rFonts w:hint="default"/>
          <w:b/>
          <w:bCs/>
          <w:i/>
          <w:iCs/>
          <w:sz w:val="24"/>
          <w:szCs w:val="24"/>
        </w:rPr>
        <w:t>ython3</w:t>
      </w:r>
    </w:p>
    <w:p>
      <w:pPr>
        <w:ind w:left="720" w:leftChars="0" w:firstLine="720" w:firstLineChars="0"/>
        <w:rPr>
          <w:rFonts w:hint="default"/>
          <w:b/>
          <w:bCs/>
          <w:i/>
          <w:iCs/>
          <w:sz w:val="24"/>
          <w:szCs w:val="24"/>
        </w:rPr>
      </w:pPr>
    </w:p>
    <w:p>
      <w:pPr>
        <w:ind w:left="720" w:leftChars="0" w:firstLine="720" w:firstLineChars="0"/>
        <w:rPr>
          <w:rFonts w:hint="default"/>
          <w:b/>
          <w:bCs/>
          <w:i/>
          <w:iCs/>
          <w:color w:val="000000" w:themeColor="text1"/>
          <w:sz w:val="30"/>
          <w:szCs w:val="30"/>
          <w14:textFill>
            <w14:solidFill>
              <w14:schemeClr w14:val="tx1"/>
            </w14:solidFill>
          </w14:textFill>
        </w:rPr>
      </w:pPr>
      <w:r>
        <w:rPr>
          <w:rFonts w:hint="default"/>
          <w:b/>
          <w:bCs/>
          <w:i/>
          <w:iCs/>
          <w:color w:val="000000" w:themeColor="text1"/>
          <w:sz w:val="30"/>
          <w:szCs w:val="30"/>
          <w14:textFill>
            <w14:solidFill>
              <w14:schemeClr w14:val="tx1"/>
            </w14:solidFill>
          </w14:textFill>
        </w:rPr>
        <w:t>updater.start_polling()</w:t>
      </w:r>
    </w:p>
    <w:p>
      <w:pPr>
        <w:ind w:left="720" w:leftChars="0" w:firstLine="720" w:firstLineChars="0"/>
        <w:rPr>
          <w:rFonts w:hint="default"/>
          <w:b/>
          <w:bCs/>
          <w:i/>
          <w:iCs/>
          <w:sz w:val="24"/>
          <w:szCs w:val="24"/>
        </w:rPr>
      </w:pPr>
    </w:p>
    <w:p>
      <w:pPr>
        <w:rPr>
          <w:rFonts w:hint="default"/>
          <w:sz w:val="28"/>
          <w:szCs w:val="28"/>
          <w:lang w:val="en-IN"/>
        </w:rPr>
      </w:pPr>
      <w:r>
        <w:rPr>
          <w:lang w:val="en-IN"/>
        </w:rPr>
        <w:t xml:space="preserve"> </w:t>
      </w:r>
      <w:r>
        <w:rPr>
          <w:rFonts w:hint="default"/>
          <w:sz w:val="28"/>
          <w:szCs w:val="28"/>
          <w:lang w:val="en-IN"/>
        </w:rPr>
        <w:t xml:space="preserve">     </w:t>
      </w:r>
      <w:r>
        <w:rPr>
          <w:rFonts w:hint="default"/>
          <w:sz w:val="28"/>
          <w:szCs w:val="28"/>
          <w:lang w:val="en-IN"/>
        </w:rPr>
        <w:tab/>
        <w:t/>
      </w:r>
      <w:r>
        <w:rPr>
          <w:rFonts w:hint="default"/>
          <w:sz w:val="28"/>
          <w:szCs w:val="28"/>
          <w:lang w:val="en-IN"/>
        </w:rPr>
        <w:tab/>
      </w:r>
      <w:r>
        <w:rPr>
          <w:sz w:val="28"/>
          <w:szCs w:val="28"/>
        </w:rPr>
        <w:t xml:space="preserve">Here whenever we start polling the bot will be active and it will look for any </w:t>
      </w:r>
      <w:r>
        <w:rPr>
          <w:rFonts w:hint="default"/>
          <w:sz w:val="28"/>
          <w:szCs w:val="28"/>
          <w:lang w:val="en-IN"/>
        </w:rPr>
        <w:tab/>
        <w:t/>
      </w:r>
      <w:r>
        <w:rPr>
          <w:rFonts w:hint="default"/>
          <w:sz w:val="28"/>
          <w:szCs w:val="28"/>
          <w:lang w:val="en-IN"/>
        </w:rPr>
        <w:tab/>
        <w:t/>
      </w:r>
      <w:r>
        <w:rPr>
          <w:rFonts w:hint="default"/>
          <w:sz w:val="28"/>
          <w:szCs w:val="28"/>
          <w:lang w:val="en-IN"/>
        </w:rPr>
        <w:tab/>
      </w:r>
      <w:r>
        <w:rPr>
          <w:sz w:val="28"/>
          <w:szCs w:val="28"/>
        </w:rPr>
        <w:t xml:space="preserve">new message sent by any of the users and if it matches the command specified </w:t>
      </w:r>
      <w:r>
        <w:rPr>
          <w:rFonts w:hint="default"/>
          <w:sz w:val="28"/>
          <w:szCs w:val="28"/>
          <w:lang w:val="en-IN"/>
        </w:rPr>
        <w:tab/>
        <w:t/>
      </w:r>
      <w:r>
        <w:rPr>
          <w:rFonts w:hint="default"/>
          <w:sz w:val="28"/>
          <w:szCs w:val="28"/>
          <w:lang w:val="en-IN"/>
        </w:rPr>
        <w:tab/>
        <w:t/>
      </w:r>
      <w:r>
        <w:rPr>
          <w:rFonts w:hint="default"/>
          <w:sz w:val="28"/>
          <w:szCs w:val="28"/>
          <w:lang w:val="en-IN"/>
        </w:rPr>
        <w:tab/>
      </w:r>
      <w:r>
        <w:rPr>
          <w:sz w:val="28"/>
          <w:szCs w:val="28"/>
        </w:rPr>
        <w:t>there it will reply accordingly.</w:t>
      </w:r>
    </w:p>
    <w:p/>
    <w:p/>
    <w:p/>
    <w:p/>
    <w:p/>
    <w:p/>
    <w:p/>
    <w:p/>
    <w:p/>
    <w:p/>
    <w:p/>
    <w:p/>
    <w:p/>
    <w:p/>
    <w:p/>
    <w:p/>
    <w:bookmarkEnd w:id="4"/>
    <w:p>
      <w:pPr>
        <w:spacing w:after="0"/>
        <w:jc w:val="both"/>
        <w:sectPr>
          <w:pgSz w:w="11900" w:h="16840"/>
          <w:pgMar w:top="1200" w:right="420" w:bottom="78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spacing w:before="1"/>
        <w:rPr>
          <w:b/>
          <w:sz w:val="21"/>
        </w:rPr>
      </w:pPr>
    </w:p>
    <w:p>
      <w:pPr>
        <w:pStyle w:val="2"/>
        <w:numPr>
          <w:ilvl w:val="0"/>
          <w:numId w:val="4"/>
        </w:numPr>
        <w:tabs>
          <w:tab w:val="left" w:pos="581"/>
        </w:tabs>
        <w:spacing w:before="67" w:after="0" w:line="240" w:lineRule="auto"/>
        <w:ind w:left="580" w:right="0" w:hanging="361"/>
        <w:jc w:val="left"/>
      </w:pPr>
      <w:bookmarkStart w:id="5" w:name="_TOC_250005"/>
      <w:r>
        <w:t>LITERATURE</w:t>
      </w:r>
      <w:r>
        <w:rPr>
          <w:spacing w:val="-7"/>
        </w:rPr>
        <w:t xml:space="preserve"> </w:t>
      </w:r>
      <w:bookmarkEnd w:id="5"/>
      <w:r>
        <w:t>SURVEY</w:t>
      </w:r>
      <w:r>
        <w:rPr>
          <w:rFonts w:hint="default"/>
          <w:lang w:val="en-IN"/>
        </w:rPr>
        <w:t>:</w:t>
      </w:r>
    </w:p>
    <w:p>
      <w:pPr>
        <w:pStyle w:val="10"/>
        <w:spacing w:before="9"/>
        <w:rPr>
          <w:b/>
          <w:sz w:val="48"/>
        </w:rPr>
      </w:pPr>
    </w:p>
    <w:p>
      <w:pPr>
        <w:pStyle w:val="10"/>
        <w:ind w:left="720" w:lef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In the computer world and ELIZA [a natural language processing computer made in 1964] E-commerce Chatbots are not new programs. The first chatbot was released in 1966. But the main use of existing chatbots are for recreational and research purposes. The banking sector has released Most of the e-commerce chatbots. for example virtual assistant created by DBS bank of Singapore called DigiBank. </w:t>
      </w:r>
    </w:p>
    <w:p>
      <w:pPr>
        <w:pStyle w:val="10"/>
        <w:ind w:left="720" w:leftChars="0" w:firstLine="720" w:firstLineChars="0"/>
        <w:rPr>
          <w:rFonts w:hint="default" w:ascii="Times New Roman" w:hAnsi="Times New Roman" w:eastAsia="SimSun" w:cs="Times New Roman"/>
          <w:sz w:val="28"/>
          <w:szCs w:val="28"/>
        </w:rPr>
      </w:pPr>
    </w:p>
    <w:p>
      <w:pPr>
        <w:pStyle w:val="10"/>
        <w:ind w:left="720" w:lef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Customers can check their transaction history, check interest rate and transfer money IS is done by a voice and text enabaled assistant called DigiBank. In the same way, Ally Bank ,Bank of America, Barclays Africa and Capital one have created their own e-commerce chat bots as well. To helps customers buy suitable products, Authors developed a ecommerce telegram chatbot. Their e-commerce chatbot is integrated with their website which is coded in PYTHON and has a MYSQL database and razoropay payment gateway</w:t>
      </w:r>
    </w:p>
    <w:p>
      <w:pPr>
        <w:pStyle w:val="10"/>
        <w:ind w:left="720" w:leftChars="0" w:firstLine="720" w:firstLineChars="0"/>
        <w:rPr>
          <w:rFonts w:hint="default" w:ascii="Times New Roman" w:hAnsi="Times New Roman" w:eastAsia="SimSun" w:cs="Times New Roman"/>
          <w:sz w:val="24"/>
          <w:szCs w:val="24"/>
        </w:rPr>
      </w:pPr>
    </w:p>
    <w:p>
      <w:pPr>
        <w:pStyle w:val="10"/>
        <w:ind w:left="720" w:lef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In the United States and several other countries, Telegram is the number one application for the category of social networking after Facebook and WhatsApp. The success of the Telegram bot stems from its easy-to-use interface compared to the various apps and services available. This bot saves time by easily registering and logging in, along with simple communication with timely replies.</w:t>
      </w:r>
    </w:p>
    <w:p>
      <w:pPr>
        <w:pStyle w:val="10"/>
        <w:ind w:left="720" w:leftChars="0" w:firstLine="720" w:firstLineChars="0"/>
        <w:rPr>
          <w:rFonts w:hint="default" w:ascii="Times New Roman" w:hAnsi="Times New Roman" w:eastAsia="SimSun" w:cs="Times New Roman"/>
          <w:sz w:val="24"/>
          <w:szCs w:val="24"/>
        </w:rPr>
      </w:pPr>
    </w:p>
    <w:p>
      <w:pPr>
        <w:pStyle w:val="10"/>
        <w:ind w:left="720" w:lef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The use of Telegram application as a communication medium is influenced by several factors, one of which is knowledge. Knowledge is the result of "knowing" and this occurs after people have sensed a certain object. Sensing occurs through the five human senses, namely: the senses of sight, hearing, smell, taste and touch. Most of human knowledge is obtained through eyes and ears . According to (Notoatmodjo, 2014), knowledge in the cognitive domain has 6 levels, namely Know, Comprehension, Application, Analysis, Synthesis, Evaluation10. Evaluation relates to the ability to make an assessment of a material or object. Factors that influence knowledge include Education, Information/Mass Media, Social, Culture and Economics, Environment, Experience, Age. Satisfaction is a person's feeling after comparing the perceived performance or outcome with expectations for the product. The level of satisfaction is the difference in perceived usefulness of consumers and existing expectations. Satisfaction is the user's response to the suitability of the level of interest or expectations of users before and after receiving their services</w:t>
      </w:r>
    </w:p>
    <w:p>
      <w:pPr>
        <w:pStyle w:val="10"/>
        <w:rPr>
          <w:i/>
          <w:sz w:val="20"/>
        </w:rPr>
      </w:pPr>
    </w:p>
    <w:p>
      <w:pPr>
        <w:pStyle w:val="10"/>
        <w:spacing w:before="8"/>
        <w:rPr>
          <w:i/>
        </w:rPr>
      </w:pPr>
    </w:p>
    <w:p>
      <w:pPr>
        <w:pStyle w:val="10"/>
        <w:spacing w:before="90"/>
        <w:ind w:right="447"/>
        <w:jc w:val="right"/>
        <w:sectPr>
          <w:footerReference r:id="rId9" w:type="default"/>
          <w:pgSz w:w="11900" w:h="16840"/>
          <w:pgMar w:top="1380" w:right="420" w:bottom="380" w:left="480" w:header="0" w:footer="190"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2"/>
        <w:numPr>
          <w:ilvl w:val="0"/>
          <w:numId w:val="4"/>
        </w:numPr>
        <w:tabs>
          <w:tab w:val="left" w:pos="581"/>
        </w:tabs>
        <w:spacing w:before="66" w:after="0" w:line="240" w:lineRule="auto"/>
        <w:ind w:left="580" w:right="0" w:hanging="361"/>
        <w:jc w:val="left"/>
      </w:pPr>
      <w:bookmarkStart w:id="6" w:name="_TOC_250004"/>
      <w:bookmarkEnd w:id="6"/>
      <w:r>
        <w:t>IMPLEMENTATION</w:t>
      </w:r>
    </w:p>
    <w:p>
      <w:pPr>
        <w:pStyle w:val="6"/>
        <w:numPr>
          <w:ilvl w:val="1"/>
          <w:numId w:val="4"/>
        </w:numPr>
        <w:tabs>
          <w:tab w:val="left" w:pos="1013"/>
        </w:tabs>
        <w:spacing w:before="0" w:after="0" w:line="240" w:lineRule="auto"/>
        <w:ind w:left="1012" w:right="0" w:hanging="433"/>
        <w:jc w:val="left"/>
        <w:rPr>
          <w:u w:val="none"/>
        </w:rPr>
      </w:pPr>
      <w:bookmarkStart w:id="7" w:name="_TOC_250003"/>
      <w:r>
        <w:rPr>
          <w:u w:val="none"/>
        </w:rPr>
        <w:t>Source</w:t>
      </w:r>
      <w:r>
        <w:rPr>
          <w:spacing w:val="-2"/>
          <w:u w:val="none"/>
        </w:rPr>
        <w:t xml:space="preserve"> </w:t>
      </w:r>
      <w:bookmarkEnd w:id="7"/>
      <w:r>
        <w:rPr>
          <w:u w:val="none"/>
        </w:rPr>
        <w:t>Code:</w:t>
      </w:r>
    </w:p>
    <w:p>
      <w:pPr>
        <w:spacing w:after="0"/>
      </w:pPr>
    </w:p>
    <w:p>
      <w:pPr>
        <w:spacing w:after="0"/>
        <w:ind w:firstLine="981" w:firstLineChars="377"/>
        <w:rPr>
          <w:rFonts w:hint="default"/>
          <w:b/>
          <w:bCs/>
          <w:i w:val="0"/>
          <w:iCs w:val="0"/>
          <w:sz w:val="26"/>
          <w:szCs w:val="26"/>
          <w:lang w:val="en-IN"/>
        </w:rPr>
      </w:pPr>
      <w:r>
        <w:rPr>
          <w:rFonts w:hint="default"/>
          <w:b/>
          <w:bCs/>
          <w:i w:val="0"/>
          <w:iCs w:val="0"/>
          <w:sz w:val="26"/>
          <w:szCs w:val="26"/>
          <w:lang w:val="en-IN"/>
        </w:rPr>
        <w:t>main.py</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import constants as keys</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from telegram.ext import *</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import Responses as R</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print("Bot Started....")</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start_command(update, context):</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update.message.reply_text('Type something to get start')</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help_command(update, context):</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update.message.reply_text('Search in Google')</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handle_message(update, context):</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text = str(update.message.text).lower()</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response = R.sample_responses(text)</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update.message.reply_text(response)</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error(update , context):</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print(f"Update {update} caused error {context.error}")</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main():</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updater = Updater(keys.API_KEY, use_context=True)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dp = updater.dispatcher</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dp.add_handler(CommandHandler("start",start_command))</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dp.add_handler(CommandHandler("help",help_command))</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dp.add_handler(MessageHandler(Filters.text, handle_message))</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dp.add_error_handler(error)</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updater.start_polling()</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updater.idle()</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main()</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firstLine="981" w:firstLineChars="377"/>
        <w:rPr>
          <w:rFonts w:hint="default"/>
          <w:b/>
          <w:bCs/>
          <w:i w:val="0"/>
          <w:iCs w:val="0"/>
          <w:sz w:val="26"/>
          <w:szCs w:val="26"/>
          <w:lang w:val="en-IN"/>
        </w:rPr>
      </w:pPr>
      <w:r>
        <w:rPr>
          <w:rFonts w:hint="default"/>
          <w:b/>
          <w:bCs/>
          <w:i w:val="0"/>
          <w:iCs w:val="0"/>
          <w:sz w:val="26"/>
          <w:szCs w:val="26"/>
          <w:lang w:val="en-IN"/>
        </w:rPr>
        <w:t>Responses,py</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def sample_responses(input_text):</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user_message = str(input_text).lower()</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("hello", "hi", "sup",):</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"Hey! Welcome to Gogte Institute of Technology"</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("who are you", "who are you?"):</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"Iam a Gitise_bot created by Chinmay and group!!"</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("can you help me"):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"yup how can i help you"</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("what are the courses offered?"):</w:t>
      </w:r>
    </w:p>
    <w:p>
      <w:pPr>
        <w:spacing w:after="0"/>
        <w:ind w:left="3772" w:leftChars="1153" w:hanging="1235" w:hangingChars="475"/>
        <w:rPr>
          <w:rFonts w:hint="default"/>
          <w:b w:val="0"/>
          <w:bCs w:val="0"/>
          <w:i w:val="0"/>
          <w:iCs w:val="0"/>
          <w:sz w:val="26"/>
          <w:szCs w:val="26"/>
          <w:lang w:val="en-IN"/>
        </w:rPr>
      </w:pPr>
      <w:r>
        <w:rPr>
          <w:rFonts w:hint="default"/>
          <w:b w:val="0"/>
          <w:bCs w:val="0"/>
          <w:i w:val="0"/>
          <w:iCs w:val="0"/>
          <w:sz w:val="26"/>
          <w:szCs w:val="26"/>
          <w:lang w:val="en-IN"/>
        </w:rPr>
        <w:t xml:space="preserve">        return "There are mainy 9 Undergraduate courses offered, they are 1.Computer   Science &amp; Engineering " \" 2.Information Science &amp; </w:t>
      </w:r>
    </w:p>
    <w:p>
      <w:pPr>
        <w:spacing w:after="0"/>
        <w:ind w:left="1758" w:leftChars="799" w:firstLine="1885" w:firstLineChars="725"/>
        <w:rPr>
          <w:rFonts w:hint="default"/>
          <w:b w:val="0"/>
          <w:bCs w:val="0"/>
          <w:i w:val="0"/>
          <w:iCs w:val="0"/>
          <w:sz w:val="26"/>
          <w:szCs w:val="26"/>
          <w:lang w:val="en-IN"/>
        </w:rPr>
      </w:pPr>
      <w:r>
        <w:rPr>
          <w:rFonts w:hint="default"/>
          <w:b w:val="0"/>
          <w:bCs w:val="0"/>
          <w:i w:val="0"/>
          <w:iCs w:val="0"/>
          <w:sz w:val="26"/>
          <w:szCs w:val="26"/>
          <w:lang w:val="en-IN"/>
        </w:rPr>
        <w:t>Engineering 3.Mechanical Engineering " \</w:t>
      </w:r>
    </w:p>
    <w:p>
      <w:pPr>
        <w:spacing w:after="0"/>
        <w:ind w:left="3512" w:leftChars="1153" w:hanging="975" w:hangingChars="375"/>
        <w:rPr>
          <w:rFonts w:hint="default"/>
          <w:b w:val="0"/>
          <w:bCs w:val="0"/>
          <w:i w:val="0"/>
          <w:iCs w:val="0"/>
          <w:sz w:val="26"/>
          <w:szCs w:val="26"/>
          <w:lang w:val="en-IN"/>
        </w:rPr>
      </w:pPr>
      <w:r>
        <w:rPr>
          <w:rFonts w:hint="default"/>
          <w:b w:val="0"/>
          <w:bCs w:val="0"/>
          <w:i w:val="0"/>
          <w:iCs w:val="0"/>
          <w:sz w:val="26"/>
          <w:szCs w:val="26"/>
          <w:lang w:val="en-IN"/>
        </w:rPr>
        <w:t xml:space="preserve">               "4.Electronics &amp;  Communication Engineering 5.Electrical &amp; Electronics Engineering " \ "6.Civil Enginnering 7.Aeronautical Enginnering 8.B.Sc(Honors) 9.Architecture"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("what is ise?"):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"ISE stands for Information Science and Engennering"</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("what is cse?"):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"ISE stands for Computer Science and Engennering"</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("what is the minimum qualification required?"):</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"Passed in 2nd PUC / 12th Std / Equivalent Exam with English as one of the " \</w:t>
      </w:r>
    </w:p>
    <w:p>
      <w:pPr>
        <w:spacing w:after="0"/>
        <w:ind w:left="3642" w:leftChars="1153" w:hanging="1105" w:hangingChars="425"/>
        <w:rPr>
          <w:rFonts w:hint="default"/>
          <w:b w:val="0"/>
          <w:bCs w:val="0"/>
          <w:i w:val="0"/>
          <w:iCs w:val="0"/>
          <w:sz w:val="26"/>
          <w:szCs w:val="26"/>
          <w:lang w:val="en-IN"/>
        </w:rPr>
      </w:pPr>
      <w:r>
        <w:rPr>
          <w:rFonts w:hint="default"/>
          <w:b w:val="0"/>
          <w:bCs w:val="0"/>
          <w:i w:val="0"/>
          <w:iCs w:val="0"/>
          <w:sz w:val="26"/>
          <w:szCs w:val="26"/>
          <w:lang w:val="en-IN"/>
        </w:rPr>
        <w:t xml:space="preserve">               "Languages and obtained a Minimum of 45% of Marks in aggregate in Physics  and " \"Mathematics along with Chemistry / Bio-Technology / Biology / Electronics /Computer. " \ "(40% for SC, ST, Cat-1, 2A, 2B, 3A and 3B category candidates of Karnataka State)."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("which is the highest salary package in ise?"):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"Highest Salary Package is 13.6 lpa"</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if user_message in ("what is the under graduate intake?"):</w:t>
      </w: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"intake is around 60"</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val="0"/>
          <w:bCs w:val="0"/>
          <w:i w:val="0"/>
          <w:iCs w:val="0"/>
          <w:sz w:val="26"/>
          <w:szCs w:val="26"/>
          <w:lang w:val="en-IN"/>
        </w:rPr>
      </w:pPr>
      <w:r>
        <w:rPr>
          <w:rFonts w:hint="default"/>
          <w:b w:val="0"/>
          <w:bCs w:val="0"/>
          <w:i w:val="0"/>
          <w:iCs w:val="0"/>
          <w:sz w:val="26"/>
          <w:szCs w:val="26"/>
          <w:lang w:val="en-IN"/>
        </w:rPr>
        <w:t xml:space="preserve">    return "I don't understand you."</w:t>
      </w:r>
    </w:p>
    <w:p>
      <w:pPr>
        <w:spacing w:after="0"/>
        <w:ind w:left="720" w:leftChars="0" w:firstLine="720" w:firstLineChars="0"/>
        <w:rPr>
          <w:rFonts w:hint="default"/>
          <w:b w:val="0"/>
          <w:bCs w:val="0"/>
          <w:i w:val="0"/>
          <w:iCs w:val="0"/>
          <w:sz w:val="26"/>
          <w:szCs w:val="26"/>
          <w:lang w:val="en-IN"/>
        </w:rPr>
      </w:pPr>
    </w:p>
    <w:p>
      <w:pPr>
        <w:spacing w:after="0"/>
        <w:ind w:left="720" w:leftChars="0" w:firstLine="720" w:firstLineChars="0"/>
        <w:rPr>
          <w:rFonts w:hint="default"/>
          <w:b/>
          <w:bCs/>
          <w:i w:val="0"/>
          <w:iCs w:val="0"/>
          <w:sz w:val="26"/>
          <w:szCs w:val="26"/>
          <w:lang w:val="en-IN"/>
        </w:rPr>
      </w:pPr>
    </w:p>
    <w:p>
      <w:pPr>
        <w:spacing w:after="0"/>
        <w:ind w:firstLine="981" w:firstLineChars="377"/>
        <w:rPr>
          <w:rFonts w:hint="default"/>
          <w:b/>
          <w:bCs/>
          <w:i w:val="0"/>
          <w:iCs w:val="0"/>
          <w:sz w:val="26"/>
          <w:szCs w:val="26"/>
          <w:lang w:val="en-IN"/>
        </w:rPr>
      </w:pPr>
      <w:r>
        <w:rPr>
          <w:rFonts w:hint="default"/>
          <w:b/>
          <w:bCs/>
          <w:i w:val="0"/>
          <w:iCs w:val="0"/>
          <w:sz w:val="26"/>
          <w:szCs w:val="26"/>
          <w:lang w:val="en-IN"/>
        </w:rPr>
        <w:t>Constants,py</w:t>
      </w:r>
    </w:p>
    <w:p>
      <w:pPr>
        <w:spacing w:after="0"/>
        <w:rPr>
          <w:rFonts w:hint="default"/>
          <w:b/>
          <w:bCs/>
          <w:i/>
          <w:iCs/>
          <w:sz w:val="26"/>
          <w:szCs w:val="26"/>
          <w:lang w:val="en-IN"/>
        </w:rPr>
      </w:pPr>
    </w:p>
    <w:p>
      <w:pPr>
        <w:spacing w:after="0"/>
        <w:ind w:firstLine="1170" w:firstLineChars="450"/>
        <w:rPr>
          <w:rFonts w:hint="default"/>
          <w:b w:val="0"/>
          <w:bCs w:val="0"/>
          <w:i/>
          <w:iCs/>
          <w:sz w:val="26"/>
          <w:szCs w:val="26"/>
          <w:lang w:val="en-IN"/>
        </w:rPr>
        <w:sectPr>
          <w:footerReference r:id="rId10" w:type="default"/>
          <w:pgSz w:w="11900" w:h="16840"/>
          <w:pgMar w:top="820" w:right="420" w:bottom="78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r>
        <w:rPr>
          <w:rFonts w:hint="default"/>
          <w:b w:val="0"/>
          <w:bCs w:val="0"/>
          <w:i w:val="0"/>
          <w:iCs w:val="0"/>
          <w:sz w:val="26"/>
          <w:szCs w:val="26"/>
          <w:lang w:val="en-IN"/>
        </w:rPr>
        <w:t>API_KEY ='5450725771:AAGqYJ2Rc7UyhCSJGuyN-pd6a7h-MQk518w'</w:t>
      </w:r>
    </w:p>
    <w:p>
      <w:pPr>
        <w:pStyle w:val="2"/>
        <w:numPr>
          <w:ilvl w:val="0"/>
          <w:numId w:val="4"/>
        </w:numPr>
        <w:tabs>
          <w:tab w:val="left" w:pos="581"/>
        </w:tabs>
        <w:spacing w:before="67" w:after="0" w:line="240" w:lineRule="auto"/>
        <w:ind w:left="580" w:right="0" w:hanging="361"/>
        <w:jc w:val="left"/>
      </w:pPr>
      <w:bookmarkStart w:id="8" w:name="_TOC_250002"/>
      <w:bookmarkEnd w:id="8"/>
      <w:r>
        <w:t>OUTPUTS</w:t>
      </w:r>
    </w:p>
    <w:p>
      <w:pPr>
        <w:pStyle w:val="10"/>
        <w:spacing w:before="114"/>
        <w:ind w:left="1071"/>
      </w:pPr>
      <w:r>
        <w:t>The</w:t>
      </w:r>
      <w:r>
        <w:rPr>
          <w:spacing w:val="-2"/>
        </w:rPr>
        <w:t xml:space="preserve"> </w:t>
      </w:r>
      <w:r>
        <w:t>screenshots</w:t>
      </w:r>
      <w:r>
        <w:rPr>
          <w:spacing w:val="-1"/>
        </w:rPr>
        <w:t xml:space="preserve"> </w:t>
      </w:r>
      <w:r>
        <w:t>of</w:t>
      </w:r>
      <w:r>
        <w:rPr>
          <w:spacing w:val="-1"/>
        </w:rPr>
        <w:t xml:space="preserve"> </w:t>
      </w:r>
      <w:r>
        <w:t>Outputs</w:t>
      </w:r>
      <w:r>
        <w:rPr>
          <w:spacing w:val="-1"/>
        </w:rPr>
        <w:t xml:space="preserve"> </w:t>
      </w:r>
      <w:r>
        <w:t>are</w:t>
      </w:r>
      <w:r>
        <w:rPr>
          <w:spacing w:val="-1"/>
        </w:rPr>
        <w:t xml:space="preserve"> </w:t>
      </w:r>
      <w:r>
        <w:t>as</w:t>
      </w:r>
      <w:r>
        <w:rPr>
          <w:spacing w:val="-1"/>
        </w:rPr>
        <w:t xml:space="preserve"> </w:t>
      </w:r>
      <w:r>
        <w:t>shown</w:t>
      </w:r>
      <w:r>
        <w:rPr>
          <w:spacing w:val="-1"/>
        </w:rPr>
        <w:t xml:space="preserve"> </w:t>
      </w:r>
      <w:r>
        <w:t>in</w:t>
      </w:r>
      <w:r>
        <w:rPr>
          <w:spacing w:val="-1"/>
        </w:rPr>
        <w:t xml:space="preserve"> </w:t>
      </w:r>
      <w:r>
        <w:t>the</w:t>
      </w:r>
      <w:r>
        <w:rPr>
          <w:spacing w:val="-1"/>
        </w:rPr>
        <w:t xml:space="preserve"> </w:t>
      </w:r>
      <w:r>
        <w:t>figure</w:t>
      </w:r>
      <w:r>
        <w:rPr>
          <w:spacing w:val="-1"/>
        </w:rPr>
        <w:t xml:space="preserve"> </w:t>
      </w:r>
      <w:r>
        <w:t>1.6,Figure1.7</w:t>
      </w:r>
      <w:r>
        <w:rPr>
          <w:spacing w:val="-1"/>
        </w:rPr>
        <w:t xml:space="preserve"> </w:t>
      </w:r>
      <w:r>
        <w:t>and</w:t>
      </w:r>
      <w:r>
        <w:rPr>
          <w:spacing w:val="-1"/>
        </w:rPr>
        <w:t xml:space="preserve"> </w:t>
      </w:r>
      <w:r>
        <w:t>Figure</w:t>
      </w:r>
      <w:r>
        <w:rPr>
          <w:spacing w:val="-1"/>
        </w:rPr>
        <w:t xml:space="preserve"> </w:t>
      </w:r>
      <w:r>
        <w:t>1.8.</w:t>
      </w:r>
    </w:p>
    <w:p>
      <w:pPr>
        <w:pStyle w:val="10"/>
        <w:spacing w:before="114"/>
        <w:rPr>
          <w:rFonts w:hint="default"/>
          <w:lang w:val="en-IN"/>
        </w:rPr>
      </w:pPr>
      <w:r>
        <w:rPr>
          <w:rFonts w:hint="default"/>
          <w:lang w:val="en-IN"/>
        </w:rPr>
        <w:t xml:space="preserve">      </w:t>
      </w:r>
    </w:p>
    <w:p>
      <w:pPr>
        <w:pStyle w:val="10"/>
        <w:spacing w:before="114"/>
        <w:rPr>
          <w:rFonts w:hint="default"/>
          <w:lang w:val="en-IN"/>
        </w:rPr>
      </w:pPr>
      <w:r>
        <w:rPr>
          <w:rFonts w:hint="default"/>
          <w:lang w:val="en-IN"/>
        </w:rPr>
        <w:t xml:space="preserve">     </w:t>
      </w:r>
      <w:r>
        <w:rPr>
          <w:rFonts w:hint="default"/>
          <w:lang w:val="en-IN"/>
        </w:rPr>
        <w:drawing>
          <wp:inline distT="0" distB="0" distL="114300" distR="114300">
            <wp:extent cx="6430645" cy="3503295"/>
            <wp:effectExtent l="0" t="0" r="635" b="1905"/>
            <wp:docPr id="23" name="Picture 23"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04)"/>
                    <pic:cNvPicPr>
                      <a:picLocks noChangeAspect="1"/>
                    </pic:cNvPicPr>
                  </pic:nvPicPr>
                  <pic:blipFill>
                    <a:blip r:embed="rId18"/>
                    <a:stretch>
                      <a:fillRect/>
                    </a:stretch>
                  </pic:blipFill>
                  <pic:spPr>
                    <a:xfrm>
                      <a:off x="0" y="0"/>
                      <a:ext cx="6430645" cy="3503295"/>
                    </a:xfrm>
                    <a:prstGeom prst="rect">
                      <a:avLst/>
                    </a:prstGeom>
                  </pic:spPr>
                </pic:pic>
              </a:graphicData>
            </a:graphic>
          </wp:inline>
        </w:drawing>
      </w:r>
    </w:p>
    <w:p>
      <w:pPr>
        <w:pStyle w:val="10"/>
        <w:spacing w:before="9"/>
        <w:rPr>
          <w:sz w:val="14"/>
        </w:rPr>
      </w:pPr>
    </w:p>
    <w:p>
      <w:pPr>
        <w:spacing w:before="191"/>
        <w:ind w:left="1292" w:right="904" w:firstLine="0"/>
        <w:jc w:val="center"/>
        <w:rPr>
          <w:rFonts w:hint="default"/>
          <w:i/>
          <w:sz w:val="18"/>
          <w:lang w:val="en-IN"/>
        </w:rPr>
      </w:pPr>
      <w:r>
        <w:rPr>
          <w:rFonts w:hint="default"/>
          <w:i/>
          <w:sz w:val="18"/>
          <w:lang w:val="en-IN"/>
        </w:rPr>
        <w:t>Fig1.5</w:t>
      </w: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spacing w:before="4"/>
        <w:rPr>
          <w:rFonts w:hint="default"/>
          <w:i/>
          <w:sz w:val="13"/>
          <w:lang w:val="en-IN"/>
        </w:rPr>
      </w:pPr>
      <w:r>
        <w:rPr>
          <w:rFonts w:hint="default"/>
          <w:i/>
          <w:sz w:val="13"/>
          <w:lang w:val="en-IN"/>
        </w:rPr>
        <w:t xml:space="preserve">        </w:t>
      </w:r>
      <w:r>
        <w:rPr>
          <w:rFonts w:hint="default"/>
          <w:i/>
          <w:sz w:val="13"/>
          <w:lang w:val="en-IN"/>
        </w:rPr>
        <w:drawing>
          <wp:inline distT="0" distB="0" distL="114300" distR="114300">
            <wp:extent cx="6452235" cy="3528060"/>
            <wp:effectExtent l="0" t="0" r="9525" b="7620"/>
            <wp:docPr id="24" name="Picture 24" descr="Screensho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05)"/>
                    <pic:cNvPicPr>
                      <a:picLocks noChangeAspect="1"/>
                    </pic:cNvPicPr>
                  </pic:nvPicPr>
                  <pic:blipFill>
                    <a:blip r:embed="rId19"/>
                    <a:stretch>
                      <a:fillRect/>
                    </a:stretch>
                  </pic:blipFill>
                  <pic:spPr>
                    <a:xfrm>
                      <a:off x="0" y="0"/>
                      <a:ext cx="6452235" cy="3528060"/>
                    </a:xfrm>
                    <a:prstGeom prst="rect">
                      <a:avLst/>
                    </a:prstGeom>
                  </pic:spPr>
                </pic:pic>
              </a:graphicData>
            </a:graphic>
          </wp:inline>
        </w:drawing>
      </w:r>
    </w:p>
    <w:p>
      <w:pPr>
        <w:spacing w:before="53"/>
        <w:ind w:left="1292" w:right="1137" w:firstLine="0"/>
        <w:jc w:val="center"/>
        <w:rPr>
          <w:rFonts w:hint="default"/>
          <w:i/>
          <w:sz w:val="18"/>
          <w:lang w:val="en-IN"/>
        </w:rPr>
      </w:pPr>
      <w:r>
        <w:rPr>
          <w:i/>
          <w:color w:val="44546A"/>
          <w:sz w:val="18"/>
        </w:rPr>
        <w:t>Fig</w:t>
      </w:r>
      <w:r>
        <w:rPr>
          <w:rFonts w:hint="default"/>
          <w:i/>
          <w:color w:val="44546A"/>
          <w:sz w:val="18"/>
          <w:lang w:val="en-IN"/>
        </w:rPr>
        <w:t xml:space="preserve"> </w:t>
      </w:r>
      <w:r>
        <w:rPr>
          <w:i/>
          <w:color w:val="44546A"/>
          <w:sz w:val="18"/>
        </w:rPr>
        <w:t>1.</w:t>
      </w:r>
      <w:r>
        <w:rPr>
          <w:rFonts w:hint="default"/>
          <w:i/>
          <w:color w:val="44546A"/>
          <w:sz w:val="18"/>
          <w:lang w:val="en-IN"/>
        </w:rPr>
        <w:t>6</w:t>
      </w:r>
    </w:p>
    <w:p>
      <w:pPr>
        <w:spacing w:after="0"/>
        <w:jc w:val="center"/>
        <w:rPr>
          <w:sz w:val="18"/>
        </w:rPr>
        <w:sectPr>
          <w:pgSz w:w="11900" w:h="16840"/>
          <w:pgMar w:top="700" w:right="420" w:bottom="740" w:left="480" w:header="0" w:footer="558"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10"/>
        <w:spacing w:before="11"/>
        <w:rPr>
          <w:i/>
          <w:sz w:val="19"/>
        </w:rPr>
      </w:pPr>
    </w:p>
    <w:p>
      <w:pPr>
        <w:pStyle w:val="10"/>
        <w:rPr>
          <w:i/>
          <w:sz w:val="20"/>
        </w:rPr>
      </w:pPr>
    </w:p>
    <w:p>
      <w:pPr>
        <w:pStyle w:val="10"/>
        <w:spacing w:before="2"/>
        <w:rPr>
          <w:i/>
          <w:sz w:val="17"/>
        </w:rPr>
      </w:pPr>
    </w:p>
    <w:p>
      <w:pPr>
        <w:pStyle w:val="4"/>
        <w:numPr>
          <w:ilvl w:val="0"/>
          <w:numId w:val="4"/>
        </w:numPr>
        <w:tabs>
          <w:tab w:val="left" w:pos="576"/>
        </w:tabs>
        <w:spacing w:before="88" w:after="0" w:line="240" w:lineRule="auto"/>
        <w:ind w:left="576" w:right="0" w:hanging="360"/>
        <w:jc w:val="left"/>
      </w:pPr>
      <w:bookmarkStart w:id="9" w:name="_TOC_250001"/>
      <w:bookmarkEnd w:id="9"/>
      <w:r>
        <w:t>CONCLUSION</w:t>
      </w:r>
    </w:p>
    <w:p>
      <w:pPr>
        <w:pStyle w:val="10"/>
        <w:spacing w:before="1"/>
        <w:rPr>
          <w:b/>
          <w:sz w:val="50"/>
        </w:rPr>
      </w:pPr>
    </w:p>
    <w:p>
      <w:pPr>
        <w:spacing w:before="1"/>
        <w:ind w:left="1067" w:right="1364" w:hanging="11"/>
        <w:jc w:val="both"/>
        <w:rPr>
          <w:rFonts w:hint="default"/>
          <w:spacing w:val="-10"/>
          <w:sz w:val="28"/>
          <w:lang w:val="en-IN"/>
        </w:rPr>
      </w:pPr>
      <w:r>
        <w:rPr>
          <w:sz w:val="28"/>
        </w:rPr>
        <w:t xml:space="preserve">In the last section of the project, we </w:t>
      </w:r>
      <w:r>
        <w:rPr>
          <w:rFonts w:hint="default"/>
          <w:sz w:val="28"/>
          <w:lang w:val="en-IN"/>
        </w:rPr>
        <w:t>have created a telegram bot for the college I.e for particular ise department.</w:t>
      </w:r>
      <w:r>
        <w:rPr>
          <w:spacing w:val="1"/>
          <w:sz w:val="28"/>
        </w:rPr>
        <w:t xml:space="preserve"> </w:t>
      </w:r>
      <w:r>
        <w:rPr>
          <w:sz w:val="28"/>
        </w:rPr>
        <w:t>For</w:t>
      </w:r>
      <w:r>
        <w:rPr>
          <w:spacing w:val="-11"/>
          <w:sz w:val="28"/>
        </w:rPr>
        <w:t xml:space="preserve"> </w:t>
      </w:r>
      <w:r>
        <w:rPr>
          <w:sz w:val="28"/>
        </w:rPr>
        <w:t>this</w:t>
      </w:r>
      <w:r>
        <w:rPr>
          <w:spacing w:val="-10"/>
          <w:sz w:val="28"/>
        </w:rPr>
        <w:t xml:space="preserve"> </w:t>
      </w:r>
      <w:r>
        <w:rPr>
          <w:sz w:val="28"/>
        </w:rPr>
        <w:t>we</w:t>
      </w:r>
      <w:r>
        <w:rPr>
          <w:spacing w:val="-10"/>
          <w:sz w:val="28"/>
        </w:rPr>
        <w:t xml:space="preserve"> </w:t>
      </w:r>
      <w:r>
        <w:rPr>
          <w:rFonts w:hint="default"/>
          <w:spacing w:val="-10"/>
          <w:sz w:val="28"/>
          <w:lang w:val="en-IN"/>
        </w:rPr>
        <w:t>took quaries from parent or user (student) and we replied to it using python program.</w:t>
      </w:r>
    </w:p>
    <w:p>
      <w:pPr>
        <w:spacing w:before="1"/>
        <w:ind w:left="1067" w:right="1364" w:hanging="11"/>
        <w:jc w:val="both"/>
        <w:rPr>
          <w:rFonts w:hint="default"/>
          <w:spacing w:val="-10"/>
          <w:sz w:val="28"/>
          <w:lang w:val="en-IN"/>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r>
        <w:rPr>
          <w:rFonts w:hint="default" w:ascii="Times New Roman" w:hAnsi="Times New Roman" w:eastAsia="Abel" w:cs="Times New Roman"/>
          <w:i w:val="0"/>
          <w:iCs w:val="0"/>
          <w:caps w:val="0"/>
          <w:color w:val="1C1C1C"/>
          <w:spacing w:val="10"/>
          <w:sz w:val="28"/>
          <w:szCs w:val="28"/>
          <w:shd w:val="clear" w:fill="F9F9F9"/>
        </w:rPr>
        <w:t>A Telegram bot is a useful addition to smart communication, especially in professional areas. Compared to the most popular messaging services, Telegram offers additional advantages in the exchange of information with the special queries and actions of a bot listed in our article. However, like all programming, Telegram usually requires concrete programming knowledge for extensive use. Particularly for use in industry and machine connection, the OPC Router is a recommendable tool that extremely simplifies precisely this complex programming.</w:t>
      </w: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rPr>
      </w:pPr>
    </w:p>
    <w:p>
      <w:pPr>
        <w:spacing w:before="1"/>
        <w:ind w:left="1067" w:right="1364" w:hanging="11"/>
        <w:jc w:val="both"/>
        <w:rPr>
          <w:rFonts w:hint="default" w:ascii="Times New Roman" w:hAnsi="Times New Roman" w:eastAsia="Abel" w:cs="Times New Roman"/>
          <w:i w:val="0"/>
          <w:iCs w:val="0"/>
          <w:caps w:val="0"/>
          <w:color w:val="1C1C1C"/>
          <w:spacing w:val="10"/>
          <w:sz w:val="28"/>
          <w:szCs w:val="28"/>
          <w:shd w:val="clear" w:fill="F9F9F9"/>
          <w:lang w:val="en-IN"/>
        </w:rPr>
      </w:pPr>
    </w:p>
    <w:p>
      <w:pPr>
        <w:spacing w:after="0" w:line="235" w:lineRule="auto"/>
        <w:jc w:val="both"/>
        <w:rPr>
          <w:sz w:val="28"/>
        </w:rPr>
      </w:pPr>
    </w:p>
    <w:p>
      <w:pPr>
        <w:pStyle w:val="2"/>
        <w:numPr>
          <w:ilvl w:val="0"/>
          <w:numId w:val="4"/>
        </w:numPr>
        <w:tabs>
          <w:tab w:val="left" w:pos="576"/>
        </w:tabs>
        <w:spacing w:before="63" w:after="0" w:line="240" w:lineRule="auto"/>
        <w:ind w:left="576" w:right="0" w:hanging="360"/>
        <w:jc w:val="left"/>
      </w:pPr>
      <w:r>
        <w:t>REFERENCE</w:t>
      </w:r>
    </w:p>
    <w:p>
      <w:pPr>
        <w:pStyle w:val="3"/>
        <w:numPr>
          <w:ilvl w:val="0"/>
          <w:numId w:val="5"/>
        </w:numPr>
        <w:tabs>
          <w:tab w:val="left" w:pos="1584"/>
        </w:tabs>
        <w:spacing w:before="175" w:after="0" w:line="240" w:lineRule="auto"/>
        <w:ind w:left="1067" w:right="1654" w:firstLine="64"/>
        <w:jc w:val="left"/>
      </w:pPr>
      <w:r>
        <w:t>Programming Computer Vision with Python, 1</w:t>
      </w:r>
      <w:r>
        <w:rPr>
          <w:vertAlign w:val="superscript"/>
        </w:rPr>
        <w:t>st</w:t>
      </w:r>
      <w:r>
        <w:rPr>
          <w:vertAlign w:val="baseline"/>
        </w:rPr>
        <w:t xml:space="preserve"> Edition, Jan</w:t>
      </w:r>
      <w:r>
        <w:rPr>
          <w:spacing w:val="-77"/>
          <w:vertAlign w:val="baseline"/>
        </w:rPr>
        <w:t xml:space="preserve"> </w:t>
      </w:r>
      <w:r>
        <w:rPr>
          <w:vertAlign w:val="baseline"/>
        </w:rPr>
        <w:t>Eric</w:t>
      </w:r>
      <w:r>
        <w:rPr>
          <w:spacing w:val="-2"/>
          <w:vertAlign w:val="baseline"/>
        </w:rPr>
        <w:t xml:space="preserve"> </w:t>
      </w:r>
      <w:r>
        <w:rPr>
          <w:vertAlign w:val="baseline"/>
        </w:rPr>
        <w:t>Solem,</w:t>
      </w:r>
      <w:r>
        <w:rPr>
          <w:spacing w:val="-1"/>
          <w:vertAlign w:val="baseline"/>
        </w:rPr>
        <w:t xml:space="preserve"> </w:t>
      </w:r>
      <w:r>
        <w:rPr>
          <w:vertAlign w:val="baseline"/>
        </w:rPr>
        <w:t>2012,</w:t>
      </w:r>
      <w:r>
        <w:rPr>
          <w:spacing w:val="-1"/>
          <w:vertAlign w:val="baseline"/>
        </w:rPr>
        <w:t xml:space="preserve"> </w:t>
      </w:r>
      <w:r>
        <w:rPr>
          <w:vertAlign w:val="baseline"/>
        </w:rPr>
        <w:t>O’</w:t>
      </w:r>
      <w:r>
        <w:rPr>
          <w:spacing w:val="-1"/>
          <w:vertAlign w:val="baseline"/>
        </w:rPr>
        <w:t xml:space="preserve"> </w:t>
      </w:r>
      <w:r>
        <w:rPr>
          <w:vertAlign w:val="baseline"/>
        </w:rPr>
        <w:t>Reily</w:t>
      </w:r>
    </w:p>
    <w:p>
      <w:pPr>
        <w:pStyle w:val="10"/>
        <w:spacing w:before="5"/>
        <w:rPr>
          <w:sz w:val="52"/>
        </w:rPr>
      </w:pPr>
    </w:p>
    <w:p>
      <w:pPr>
        <w:pStyle w:val="25"/>
        <w:numPr>
          <w:ilvl w:val="0"/>
          <w:numId w:val="5"/>
        </w:numPr>
        <w:tabs>
          <w:tab w:val="left" w:pos="1509"/>
        </w:tabs>
        <w:spacing w:before="0" w:after="0" w:line="240" w:lineRule="auto"/>
        <w:ind w:left="1067" w:right="1961" w:hanging="11"/>
        <w:jc w:val="left"/>
        <w:rPr>
          <w:sz w:val="32"/>
        </w:rPr>
      </w:pPr>
      <w:r>
        <w:rPr>
          <w:sz w:val="32"/>
        </w:rPr>
        <w:t>Learning OpenCv, Adrian Kaehler and Gary Rost Bradski,</w:t>
      </w:r>
      <w:r>
        <w:rPr>
          <w:spacing w:val="-77"/>
          <w:sz w:val="32"/>
        </w:rPr>
        <w:t xml:space="preserve"> </w:t>
      </w:r>
      <w:r>
        <w:rPr>
          <w:sz w:val="32"/>
        </w:rPr>
        <w:t>2008,</w:t>
      </w:r>
      <w:r>
        <w:rPr>
          <w:spacing w:val="-2"/>
          <w:sz w:val="32"/>
        </w:rPr>
        <w:t xml:space="preserve"> </w:t>
      </w:r>
      <w:r>
        <w:rPr>
          <w:sz w:val="32"/>
        </w:rPr>
        <w:t>O’</w:t>
      </w:r>
      <w:r>
        <w:rPr>
          <w:spacing w:val="-1"/>
          <w:sz w:val="32"/>
        </w:rPr>
        <w:t xml:space="preserve"> </w:t>
      </w:r>
      <w:r>
        <w:rPr>
          <w:sz w:val="32"/>
        </w:rPr>
        <w:t>Reily</w:t>
      </w:r>
    </w:p>
    <w:p>
      <w:pPr>
        <w:pStyle w:val="10"/>
        <w:spacing w:before="5"/>
        <w:rPr>
          <w:sz w:val="52"/>
        </w:rPr>
      </w:pPr>
    </w:p>
    <w:p>
      <w:pPr>
        <w:pStyle w:val="3"/>
        <w:numPr>
          <w:ilvl w:val="0"/>
          <w:numId w:val="5"/>
        </w:numPr>
        <w:tabs>
          <w:tab w:val="left" w:pos="1509"/>
        </w:tabs>
        <w:spacing w:before="0" w:after="0" w:line="240" w:lineRule="auto"/>
        <w:ind w:left="1509" w:right="0" w:hanging="453"/>
        <w:jc w:val="left"/>
        <w:rPr>
          <w:color w:val="0F1111"/>
        </w:rPr>
      </w:pPr>
      <w:r>
        <w:rPr>
          <w:color w:val="0F1111"/>
        </w:rPr>
        <w:t>Python</w:t>
      </w:r>
      <w:r>
        <w:rPr>
          <w:color w:val="0F1111"/>
          <w:spacing w:val="-3"/>
        </w:rPr>
        <w:t xml:space="preserve"> </w:t>
      </w:r>
      <w:r>
        <w:rPr>
          <w:color w:val="0F1111"/>
        </w:rPr>
        <w:t>GUI</w:t>
      </w:r>
      <w:r>
        <w:rPr>
          <w:color w:val="0F1111"/>
          <w:spacing w:val="-2"/>
        </w:rPr>
        <w:t xml:space="preserve"> </w:t>
      </w:r>
      <w:r>
        <w:rPr>
          <w:color w:val="0F1111"/>
        </w:rPr>
        <w:t>Programming</w:t>
      </w:r>
      <w:r>
        <w:rPr>
          <w:color w:val="0F1111"/>
          <w:spacing w:val="-2"/>
        </w:rPr>
        <w:t xml:space="preserve"> </w:t>
      </w:r>
      <w:r>
        <w:rPr>
          <w:color w:val="0F1111"/>
        </w:rPr>
        <w:t>with</w:t>
      </w:r>
      <w:r>
        <w:rPr>
          <w:color w:val="0F1111"/>
          <w:spacing w:val="-2"/>
        </w:rPr>
        <w:t xml:space="preserve"> </w:t>
      </w:r>
      <w:r>
        <w:rPr>
          <w:color w:val="0F1111"/>
        </w:rPr>
        <w:t>Tkinter,</w:t>
      </w:r>
      <w:r>
        <w:rPr>
          <w:color w:val="0F1111"/>
          <w:spacing w:val="-3"/>
        </w:rPr>
        <w:t xml:space="preserve"> </w:t>
      </w:r>
      <w:r>
        <w:rPr>
          <w:color w:val="0F1111"/>
        </w:rPr>
        <w:t>Alan</w:t>
      </w:r>
      <w:r>
        <w:rPr>
          <w:color w:val="0F1111"/>
          <w:spacing w:val="-2"/>
        </w:rPr>
        <w:t xml:space="preserve"> </w:t>
      </w:r>
      <w:r>
        <w:rPr>
          <w:color w:val="0F1111"/>
        </w:rPr>
        <w:t>D.</w:t>
      </w:r>
      <w:r>
        <w:rPr>
          <w:color w:val="0F1111"/>
          <w:spacing w:val="-2"/>
        </w:rPr>
        <w:t xml:space="preserve"> </w:t>
      </w:r>
      <w:r>
        <w:rPr>
          <w:color w:val="0F1111"/>
        </w:rPr>
        <w:t>Moore,</w:t>
      </w:r>
      <w:r>
        <w:rPr>
          <w:color w:val="0F1111"/>
          <w:spacing w:val="-2"/>
        </w:rPr>
        <w:t xml:space="preserve"> </w:t>
      </w:r>
      <w:r>
        <w:rPr>
          <w:color w:val="0F1111"/>
        </w:rPr>
        <w:t>2018</w:t>
      </w:r>
    </w:p>
    <w:p>
      <w:pPr>
        <w:spacing w:after="0" w:line="235" w:lineRule="auto"/>
        <w:jc w:val="both"/>
        <w:rPr>
          <w:sz w:val="28"/>
        </w:rPr>
        <w:sectPr>
          <w:footerReference r:id="rId11" w:type="default"/>
          <w:pgSz w:w="11900" w:h="16840"/>
          <w:pgMar w:top="1600" w:right="420" w:bottom="760" w:left="480" w:header="0" w:footer="572" w:gutter="0"/>
          <w:pgBorders w:offsetFrom="page">
            <w:top w:val="single" w:color="000000" w:sz="4" w:space="24"/>
            <w:left w:val="single" w:color="000000" w:sz="4" w:space="24"/>
            <w:bottom w:val="single" w:color="000000" w:sz="4" w:space="24"/>
            <w:right w:val="single" w:color="000000" w:sz="4" w:space="23"/>
          </w:pgBorders>
          <w:cols w:space="720" w:num="1"/>
        </w:sectPr>
      </w:pPr>
    </w:p>
    <w:p>
      <w:pPr>
        <w:pStyle w:val="3"/>
        <w:numPr>
          <w:numId w:val="0"/>
        </w:numPr>
        <w:tabs>
          <w:tab w:val="left" w:pos="1509"/>
        </w:tabs>
        <w:spacing w:before="0" w:after="0" w:line="240" w:lineRule="auto"/>
        <w:ind w:left="1056" w:leftChars="0" w:right="0" w:rightChars="0"/>
        <w:jc w:val="left"/>
        <w:rPr>
          <w:color w:val="0F1111"/>
        </w:rPr>
      </w:pPr>
      <w:bookmarkStart w:id="10" w:name="_TOC_250000"/>
      <w:bookmarkEnd w:id="10"/>
    </w:p>
    <w:sectPr>
      <w:pgSz w:w="11900" w:h="16840"/>
      <w:pgMar w:top="1380" w:right="420" w:bottom="760" w:left="480" w:header="0" w:footer="572" w:gutter="0"/>
      <w:pgBorders w:offsetFrom="page">
        <w:top w:val="single" w:color="000000" w:sz="4" w:space="24"/>
        <w:left w:val="single" w:color="000000" w:sz="4" w:space="24"/>
        <w:bottom w:val="single" w:color="000000" w:sz="4" w:space="24"/>
        <w:right w:val="single" w:color="000000" w:sz="4" w:space="23"/>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HP Simplified Hans Light">
    <w:panose1 w:val="020B0300000000000000"/>
    <w:charset w:val="86"/>
    <w:family w:val="auto"/>
    <w:pitch w:val="default"/>
    <w:sig w:usb0="A00002BF" w:usb1="38CF7CFA" w:usb2="00000016" w:usb3="00000000" w:csb0="2004011D" w:csb1="41000000"/>
  </w:font>
  <w:font w:name="Abel">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Britannic Bold">
    <w:panose1 w:val="020B0903060703020204"/>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Heading">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49" o:spid="_x0000_s2049" o:spt="202" type="#_x0000_t202" style="position:absolute;left:0pt;margin-left:59.7pt;margin-top:821.45pt;height:14.25pt;width:262.1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0" o:spid="_x0000_s2050" o:spt="202" type="#_x0000_t202" style="position:absolute;left:0pt;margin-left:40pt;margin-top:821.45pt;height:14.25pt;width:262.1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1" o:spid="_x0000_s2051" o:spt="202" type="#_x0000_t202" style="position:absolute;left:0pt;margin-left:528.8pt;margin-top:802.35pt;height:16.05pt;width:16.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10"/>
                  <w:spacing w:before="24"/>
                  <w:ind w:left="60"/>
                </w:pPr>
                <w:r>
                  <w:fldChar w:fldCharType="begin"/>
                </w:r>
                <w:r>
                  <w:instrText xml:space="preserve"> PAGE  \* roman </w:instrText>
                </w:r>
                <w:r>
                  <w:fldChar w:fldCharType="separate"/>
                </w:r>
                <w:r>
                  <w:t>iii</w:t>
                </w:r>
                <w:r>
                  <w:fldChar w:fldCharType="end"/>
                </w:r>
              </w:p>
            </w:txbxContent>
          </v:textbox>
        </v:shape>
      </w:pict>
    </w:r>
    <w:r>
      <w:pict>
        <v:shape id="_x0000_s2052" o:spid="_x0000_s2052" o:spt="202" type="#_x0000_t202" style="position:absolute;left:0pt;margin-left:36.5pt;margin-top:817.4pt;height:14.25pt;width:262.1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3" o:spid="_x0000_s2053" o:spt="202" type="#_x0000_t202" style="position:absolute;left:0pt;margin-left:535.15pt;margin-top:801.65pt;height:16.75pt;width:19.4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10"/>
                  <w:spacing w:before="38"/>
                  <w:ind w:left="20"/>
                </w:pPr>
                <w:r>
                  <w:fldChar w:fldCharType="begin"/>
                </w:r>
                <w:r>
                  <w:instrText xml:space="preserve"> PAGE </w:instrText>
                </w:r>
                <w:r>
                  <w:fldChar w:fldCharType="separate"/>
                </w:r>
                <w:r>
                  <w:t>2</w:t>
                </w:r>
                <w:r>
                  <w:fldChar w:fldCharType="end"/>
                </w:r>
              </w:p>
            </w:txbxContent>
          </v:textbox>
        </v:shape>
      </w:pict>
    </w:r>
    <w:r>
      <w:pict>
        <v:shape id="_x0000_s2054" o:spid="_x0000_s2054" o:spt="202" type="#_x0000_t202" style="position:absolute;left:0pt;margin-left:36.5pt;margin-top:821.45pt;height:14.25pt;width:262.1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5" o:spid="_x0000_s2055" o:spt="202" type="#_x0000_t202" style="position:absolute;left:0pt;margin-left:36.5pt;margin-top:821.45pt;height:14.25pt;width:349.95pt;mso-position-horizontal-relative:page;mso-position-vertical-relative:page;z-index:-251652096;mso-width-relative:page;mso-height-relative:page;" filled="f" stroked="f" coordsize="21600,21600">
          <v:path/>
          <v:fill on="f" focussize="0,0"/>
          <v:stroke on="f"/>
          <v:imagedata o:title=""/>
          <o:lock v:ext="edit" aspectratio="f"/>
          <v:textbox inset="0mm,0mm,0mm,0mm">
            <w:txbxContent>
              <w:p>
                <w:pPr>
                  <w:spacing w:before="11"/>
                  <w:ind w:left="20" w:right="0" w:firstLine="0"/>
                  <w:jc w:val="left"/>
                  <w:rPr>
                    <w:rFonts w:hint="default"/>
                    <w:sz w:val="22"/>
                    <w:lang w:val="en-IN"/>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r>
                  <w:rPr>
                    <w:rFonts w:hint="default"/>
                    <w:sz w:val="22"/>
                    <w:lang w:val="en-IN"/>
                  </w:rPr>
                  <w:t xml:space="preserve">                                                                                              66</w:t>
                </w:r>
              </w:p>
            </w:txbxContent>
          </v:textbox>
        </v:shape>
      </w:pict>
    </w:r>
    <w:r>
      <w:rPr>
        <w:rFonts w:hint="default"/>
        <w:sz w:val="20"/>
        <w:lang w:val="en-IN"/>
      </w:rPr>
      <w:t>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6" o:spid="_x0000_s2056" o:spt="202" type="#_x0000_t202" style="position:absolute;left:0pt;margin-left:533.15pt;margin-top:801.65pt;height:16.75pt;width:27.4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10"/>
                  <w:spacing w:before="38"/>
                  <w:ind w:left="60"/>
                </w:pPr>
                <w:r>
                  <w:fldChar w:fldCharType="begin"/>
                </w:r>
                <w:r>
                  <w:instrText xml:space="preserve"> PAGE </w:instrText>
                </w:r>
                <w:r>
                  <w:fldChar w:fldCharType="separate"/>
                </w:r>
                <w:r>
                  <w:t>10</w:t>
                </w:r>
                <w:r>
                  <w:fldChar w:fldCharType="end"/>
                </w:r>
              </w:p>
            </w:txbxContent>
          </v:textbox>
        </v:shape>
      </w:pict>
    </w:r>
    <w:r>
      <w:pict>
        <v:shape id="_x0000_s2057" o:spid="_x0000_s2057" o:spt="202" type="#_x0000_t202" style="position:absolute;left:0pt;margin-left:36.5pt;margin-top:821.45pt;height:14.25pt;width:262.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Department</w:t>
                </w:r>
                <w:r>
                  <w:rPr>
                    <w:spacing w:val="-5"/>
                    <w:sz w:val="22"/>
                  </w:rPr>
                  <w:t xml:space="preserve"> </w:t>
                </w:r>
                <w:r>
                  <w:rPr>
                    <w:sz w:val="22"/>
                  </w:rPr>
                  <w:t>of</w:t>
                </w:r>
                <w:r>
                  <w:rPr>
                    <w:spacing w:val="-4"/>
                    <w:sz w:val="22"/>
                  </w:rPr>
                  <w:t xml:space="preserve"> </w:t>
                </w:r>
                <w:r>
                  <w:rPr>
                    <w:sz w:val="22"/>
                  </w:rPr>
                  <w:t>Information</w:t>
                </w:r>
                <w:r>
                  <w:rPr>
                    <w:spacing w:val="-5"/>
                    <w:sz w:val="22"/>
                  </w:rPr>
                  <w:t xml:space="preserve"> </w:t>
                </w:r>
                <w:r>
                  <w:rPr>
                    <w:sz w:val="22"/>
                  </w:rPr>
                  <w:t>Science</w:t>
                </w:r>
                <w:r>
                  <w:rPr>
                    <w:spacing w:val="-4"/>
                    <w:sz w:val="22"/>
                  </w:rPr>
                  <w:t xml:space="preserve"> </w:t>
                </w:r>
                <w:r>
                  <w:rPr>
                    <w:sz w:val="22"/>
                  </w:rPr>
                  <w:t>Engineering,</w:t>
                </w:r>
                <w:r>
                  <w:rPr>
                    <w:spacing w:val="-3"/>
                    <w:sz w:val="22"/>
                  </w:rPr>
                  <w:t xml:space="preserve"> </w:t>
                </w:r>
                <w:r>
                  <w:rPr>
                    <w:sz w:val="22"/>
                  </w:rPr>
                  <w:t>KLS</w:t>
                </w:r>
                <w:r>
                  <w:rPr>
                    <w:spacing w:val="-5"/>
                    <w:sz w:val="22"/>
                  </w:rPr>
                  <w:t xml:space="preserve"> </w:t>
                </w:r>
                <w:r>
                  <w:rPr>
                    <w:sz w:val="22"/>
                  </w:rPr>
                  <w:t>GIT</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8" o:spid="_x0000_s2058" o:spt="202" type="#_x0000_t202" style="position:absolute;left:0pt;margin-left:526.9pt;margin-top:802.35pt;height:15.3pt;width:18.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10"/>
                  <w:spacing w:before="10"/>
                  <w:ind w:left="60"/>
                </w:pPr>
                <w:r>
                  <w:fldChar w:fldCharType="begin"/>
                </w:r>
                <w:r>
                  <w:instrText xml:space="preserve"> PAGE </w:instrText>
                </w:r>
                <w:r>
                  <w:fldChar w:fldCharType="separate"/>
                </w:r>
                <w:r>
                  <w:t>14</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2"/>
      <w:numFmt w:val="decimal"/>
      <w:lvlText w:val="%1."/>
      <w:lvlJc w:val="left"/>
      <w:pPr>
        <w:ind w:left="580" w:hanging="360"/>
        <w:jc w:val="left"/>
      </w:pPr>
      <w:rPr>
        <w:rFonts w:hint="default" w:ascii="Times New Roman" w:hAnsi="Times New Roman" w:eastAsia="Times New Roman" w:cs="Times New Roman"/>
        <w:b/>
        <w:bCs/>
        <w:spacing w:val="-1"/>
        <w:w w:val="100"/>
        <w:sz w:val="32"/>
        <w:szCs w:val="32"/>
        <w:lang w:val="en-US" w:eastAsia="en-US" w:bidi="ar-SA"/>
      </w:rPr>
    </w:lvl>
    <w:lvl w:ilvl="1" w:tentative="0">
      <w:start w:val="1"/>
      <w:numFmt w:val="decimal"/>
      <w:lvlText w:val="%1.%2."/>
      <w:lvlJc w:val="left"/>
      <w:pPr>
        <w:ind w:left="1012" w:hanging="432"/>
        <w:jc w:val="lef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2128" w:hanging="432"/>
      </w:pPr>
      <w:rPr>
        <w:rFonts w:hint="default"/>
        <w:lang w:val="en-US" w:eastAsia="en-US" w:bidi="ar-SA"/>
      </w:rPr>
    </w:lvl>
    <w:lvl w:ilvl="3" w:tentative="0">
      <w:start w:val="0"/>
      <w:numFmt w:val="bullet"/>
      <w:lvlText w:val="•"/>
      <w:lvlJc w:val="left"/>
      <w:pPr>
        <w:ind w:left="3237" w:hanging="432"/>
      </w:pPr>
      <w:rPr>
        <w:rFonts w:hint="default"/>
        <w:lang w:val="en-US" w:eastAsia="en-US" w:bidi="ar-SA"/>
      </w:rPr>
    </w:lvl>
    <w:lvl w:ilvl="4" w:tentative="0">
      <w:start w:val="0"/>
      <w:numFmt w:val="bullet"/>
      <w:lvlText w:val="•"/>
      <w:lvlJc w:val="left"/>
      <w:pPr>
        <w:ind w:left="4346" w:hanging="432"/>
      </w:pPr>
      <w:rPr>
        <w:rFonts w:hint="default"/>
        <w:lang w:val="en-US" w:eastAsia="en-US" w:bidi="ar-SA"/>
      </w:rPr>
    </w:lvl>
    <w:lvl w:ilvl="5" w:tentative="0">
      <w:start w:val="0"/>
      <w:numFmt w:val="bullet"/>
      <w:lvlText w:val="•"/>
      <w:lvlJc w:val="left"/>
      <w:pPr>
        <w:ind w:left="5455" w:hanging="432"/>
      </w:pPr>
      <w:rPr>
        <w:rFonts w:hint="default"/>
        <w:lang w:val="en-US" w:eastAsia="en-US" w:bidi="ar-SA"/>
      </w:rPr>
    </w:lvl>
    <w:lvl w:ilvl="6" w:tentative="0">
      <w:start w:val="0"/>
      <w:numFmt w:val="bullet"/>
      <w:lvlText w:val="•"/>
      <w:lvlJc w:val="left"/>
      <w:pPr>
        <w:ind w:left="6564" w:hanging="432"/>
      </w:pPr>
      <w:rPr>
        <w:rFonts w:hint="default"/>
        <w:lang w:val="en-US" w:eastAsia="en-US" w:bidi="ar-SA"/>
      </w:rPr>
    </w:lvl>
    <w:lvl w:ilvl="7" w:tentative="0">
      <w:start w:val="0"/>
      <w:numFmt w:val="bullet"/>
      <w:lvlText w:val="•"/>
      <w:lvlJc w:val="left"/>
      <w:pPr>
        <w:ind w:left="7673" w:hanging="432"/>
      </w:pPr>
      <w:rPr>
        <w:rFonts w:hint="default"/>
        <w:lang w:val="en-US" w:eastAsia="en-US" w:bidi="ar-SA"/>
      </w:rPr>
    </w:lvl>
    <w:lvl w:ilvl="8" w:tentative="0">
      <w:start w:val="0"/>
      <w:numFmt w:val="bullet"/>
      <w:lvlText w:val="•"/>
      <w:lvlJc w:val="left"/>
      <w:pPr>
        <w:ind w:left="8782" w:hanging="432"/>
      </w:pPr>
      <w:rPr>
        <w:rFonts w:hint="default"/>
        <w:lang w:val="en-US" w:eastAsia="en-US" w:bidi="ar-SA"/>
      </w:rPr>
    </w:lvl>
  </w:abstractNum>
  <w:abstractNum w:abstractNumId="1">
    <w:nsid w:val="CF092B84"/>
    <w:multiLevelType w:val="multilevel"/>
    <w:tmpl w:val="CF092B84"/>
    <w:lvl w:ilvl="0" w:tentative="0">
      <w:start w:val="1"/>
      <w:numFmt w:val="decimal"/>
      <w:lvlText w:val="%1."/>
      <w:lvlJc w:val="left"/>
      <w:pPr>
        <w:ind w:left="580" w:hanging="360"/>
        <w:jc w:val="left"/>
      </w:pPr>
      <w:rPr>
        <w:rFonts w:hint="default" w:ascii="Times New Roman" w:hAnsi="Times New Roman" w:eastAsia="Times New Roman" w:cs="Times New Roman"/>
        <w:b/>
        <w:bCs/>
        <w:spacing w:val="-1"/>
        <w:w w:val="100"/>
        <w:sz w:val="32"/>
        <w:szCs w:val="32"/>
        <w:lang w:val="en-US" w:eastAsia="en-US" w:bidi="ar-SA"/>
      </w:rPr>
    </w:lvl>
    <w:lvl w:ilvl="1" w:tentative="0">
      <w:start w:val="1"/>
      <w:numFmt w:val="decimal"/>
      <w:lvlText w:val="%1.%2."/>
      <w:lvlJc w:val="left"/>
      <w:pPr>
        <w:ind w:left="1012" w:hanging="432"/>
        <w:jc w:val="left"/>
      </w:pPr>
      <w:rPr>
        <w:rFonts w:hint="default" w:ascii="Times New Roman" w:hAnsi="Times New Roman" w:eastAsia="Times New Roman" w:cs="Times New Roman"/>
        <w:b/>
        <w:bCs/>
        <w:w w:val="99"/>
        <w:sz w:val="26"/>
        <w:szCs w:val="26"/>
        <w:lang w:val="en-US" w:eastAsia="en-US" w:bidi="ar-SA"/>
      </w:rPr>
    </w:lvl>
    <w:lvl w:ilvl="2" w:tentative="0">
      <w:start w:val="1"/>
      <w:numFmt w:val="decimal"/>
      <w:lvlText w:val="(%3)"/>
      <w:lvlJc w:val="left"/>
      <w:pPr>
        <w:ind w:left="1660" w:hanging="36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827" w:hanging="360"/>
      </w:pPr>
      <w:rPr>
        <w:rFonts w:hint="default"/>
        <w:lang w:val="en-US" w:eastAsia="en-US" w:bidi="ar-SA"/>
      </w:rPr>
    </w:lvl>
    <w:lvl w:ilvl="4" w:tentative="0">
      <w:start w:val="0"/>
      <w:numFmt w:val="bullet"/>
      <w:lvlText w:val="•"/>
      <w:lvlJc w:val="left"/>
      <w:pPr>
        <w:ind w:left="3995" w:hanging="360"/>
      </w:pPr>
      <w:rPr>
        <w:rFonts w:hint="default"/>
        <w:lang w:val="en-US" w:eastAsia="en-US" w:bidi="ar-SA"/>
      </w:rPr>
    </w:lvl>
    <w:lvl w:ilvl="5" w:tentative="0">
      <w:start w:val="0"/>
      <w:numFmt w:val="bullet"/>
      <w:lvlText w:val="•"/>
      <w:lvlJc w:val="left"/>
      <w:pPr>
        <w:ind w:left="5162" w:hanging="360"/>
      </w:pPr>
      <w:rPr>
        <w:rFonts w:hint="default"/>
        <w:lang w:val="en-US" w:eastAsia="en-US" w:bidi="ar-SA"/>
      </w:rPr>
    </w:lvl>
    <w:lvl w:ilvl="6" w:tentative="0">
      <w:start w:val="0"/>
      <w:numFmt w:val="bullet"/>
      <w:lvlText w:val="•"/>
      <w:lvlJc w:val="left"/>
      <w:pPr>
        <w:ind w:left="6330" w:hanging="360"/>
      </w:pPr>
      <w:rPr>
        <w:rFonts w:hint="default"/>
        <w:lang w:val="en-US" w:eastAsia="en-US" w:bidi="ar-SA"/>
      </w:rPr>
    </w:lvl>
    <w:lvl w:ilvl="7" w:tentative="0">
      <w:start w:val="0"/>
      <w:numFmt w:val="bullet"/>
      <w:lvlText w:val="•"/>
      <w:lvlJc w:val="left"/>
      <w:pPr>
        <w:ind w:left="7497" w:hanging="360"/>
      </w:pPr>
      <w:rPr>
        <w:rFonts w:hint="default"/>
        <w:lang w:val="en-US" w:eastAsia="en-US" w:bidi="ar-SA"/>
      </w:rPr>
    </w:lvl>
    <w:lvl w:ilvl="8" w:tentative="0">
      <w:start w:val="0"/>
      <w:numFmt w:val="bullet"/>
      <w:lvlText w:val="•"/>
      <w:lvlJc w:val="left"/>
      <w:pPr>
        <w:ind w:left="8665" w:hanging="360"/>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940" w:hanging="360"/>
        <w:jc w:val="lef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2."/>
      <w:lvlJc w:val="left"/>
      <w:pPr>
        <w:ind w:left="1713" w:hanging="211"/>
        <w:jc w:val="right"/>
      </w:pPr>
      <w:rPr>
        <w:rFonts w:hint="default" w:ascii="Times New Roman" w:hAnsi="Times New Roman" w:eastAsia="Times New Roman" w:cs="Times New Roman"/>
        <w:b/>
        <w:bCs/>
        <w:w w:val="99"/>
        <w:sz w:val="26"/>
        <w:szCs w:val="26"/>
        <w:lang w:val="en-US" w:eastAsia="en-US" w:bidi="ar-SA"/>
      </w:rPr>
    </w:lvl>
    <w:lvl w:ilvl="2" w:tentative="0">
      <w:start w:val="1"/>
      <w:numFmt w:val="decimal"/>
      <w:lvlText w:val="%2.%3."/>
      <w:lvlJc w:val="left"/>
      <w:pPr>
        <w:ind w:left="2149" w:hanging="421"/>
        <w:jc w:val="left"/>
      </w:pPr>
      <w:rPr>
        <w:rFonts w:hint="default" w:ascii="Times New Roman" w:hAnsi="Times New Roman" w:eastAsia="Times New Roman" w:cs="Times New Roman"/>
        <w:w w:val="99"/>
        <w:sz w:val="26"/>
        <w:szCs w:val="26"/>
        <w:lang w:val="en-US" w:eastAsia="en-US" w:bidi="ar-SA"/>
      </w:rPr>
    </w:lvl>
    <w:lvl w:ilvl="3" w:tentative="0">
      <w:start w:val="1"/>
      <w:numFmt w:val="decimal"/>
      <w:lvlText w:val="%2.%3.%4."/>
      <w:lvlJc w:val="left"/>
      <w:pPr>
        <w:ind w:left="2990" w:hanging="631"/>
        <w:jc w:val="left"/>
      </w:pPr>
      <w:rPr>
        <w:rFonts w:hint="default" w:ascii="Times New Roman" w:hAnsi="Times New Roman" w:eastAsia="Times New Roman" w:cs="Times New Roman"/>
        <w:w w:val="99"/>
        <w:sz w:val="26"/>
        <w:szCs w:val="26"/>
        <w:lang w:val="en-US" w:eastAsia="en-US" w:bidi="ar-SA"/>
      </w:rPr>
    </w:lvl>
    <w:lvl w:ilvl="4" w:tentative="0">
      <w:start w:val="0"/>
      <w:numFmt w:val="bullet"/>
      <w:lvlText w:val="•"/>
      <w:lvlJc w:val="left"/>
      <w:pPr>
        <w:ind w:left="4142" w:hanging="631"/>
      </w:pPr>
      <w:rPr>
        <w:rFonts w:hint="default"/>
        <w:lang w:val="en-US" w:eastAsia="en-US" w:bidi="ar-SA"/>
      </w:rPr>
    </w:lvl>
    <w:lvl w:ilvl="5" w:tentative="0">
      <w:start w:val="0"/>
      <w:numFmt w:val="bullet"/>
      <w:lvlText w:val="•"/>
      <w:lvlJc w:val="left"/>
      <w:pPr>
        <w:ind w:left="5285" w:hanging="631"/>
      </w:pPr>
      <w:rPr>
        <w:rFonts w:hint="default"/>
        <w:lang w:val="en-US" w:eastAsia="en-US" w:bidi="ar-SA"/>
      </w:rPr>
    </w:lvl>
    <w:lvl w:ilvl="6" w:tentative="0">
      <w:start w:val="0"/>
      <w:numFmt w:val="bullet"/>
      <w:lvlText w:val="•"/>
      <w:lvlJc w:val="left"/>
      <w:pPr>
        <w:ind w:left="6428" w:hanging="631"/>
      </w:pPr>
      <w:rPr>
        <w:rFonts w:hint="default"/>
        <w:lang w:val="en-US" w:eastAsia="en-US" w:bidi="ar-SA"/>
      </w:rPr>
    </w:lvl>
    <w:lvl w:ilvl="7" w:tentative="0">
      <w:start w:val="0"/>
      <w:numFmt w:val="bullet"/>
      <w:lvlText w:val="•"/>
      <w:lvlJc w:val="left"/>
      <w:pPr>
        <w:ind w:left="7571" w:hanging="631"/>
      </w:pPr>
      <w:rPr>
        <w:rFonts w:hint="default"/>
        <w:lang w:val="en-US" w:eastAsia="en-US" w:bidi="ar-SA"/>
      </w:rPr>
    </w:lvl>
    <w:lvl w:ilvl="8" w:tentative="0">
      <w:start w:val="0"/>
      <w:numFmt w:val="bullet"/>
      <w:lvlText w:val="•"/>
      <w:lvlJc w:val="left"/>
      <w:pPr>
        <w:ind w:left="8714" w:hanging="631"/>
      </w:pPr>
      <w:rPr>
        <w:rFonts w:hint="default"/>
        <w:lang w:val="en-US" w:eastAsia="en-US" w:bidi="ar-SA"/>
      </w:rPr>
    </w:lvl>
  </w:abstractNum>
  <w:abstractNum w:abstractNumId="3">
    <w:nsid w:val="25B654F3"/>
    <w:multiLevelType w:val="multilevel"/>
    <w:tmpl w:val="25B654F3"/>
    <w:lvl w:ilvl="0" w:tentative="0">
      <w:start w:val="1"/>
      <w:numFmt w:val="decimal"/>
      <w:lvlText w:val="[%1]"/>
      <w:lvlJc w:val="left"/>
      <w:pPr>
        <w:ind w:left="1067" w:hanging="453"/>
        <w:jc w:val="right"/>
      </w:pPr>
      <w:rPr>
        <w:rFonts w:hint="default"/>
        <w:spacing w:val="-1"/>
        <w:w w:val="100"/>
        <w:lang w:val="en-US" w:eastAsia="en-US" w:bidi="ar-SA"/>
      </w:rPr>
    </w:lvl>
    <w:lvl w:ilvl="1" w:tentative="0">
      <w:start w:val="0"/>
      <w:numFmt w:val="bullet"/>
      <w:lvlText w:val="•"/>
      <w:lvlJc w:val="left"/>
      <w:pPr>
        <w:ind w:left="2054" w:hanging="453"/>
      </w:pPr>
      <w:rPr>
        <w:rFonts w:hint="default"/>
        <w:lang w:val="en-US" w:eastAsia="en-US" w:bidi="ar-SA"/>
      </w:rPr>
    </w:lvl>
    <w:lvl w:ilvl="2" w:tentative="0">
      <w:start w:val="0"/>
      <w:numFmt w:val="bullet"/>
      <w:lvlText w:val="•"/>
      <w:lvlJc w:val="left"/>
      <w:pPr>
        <w:ind w:left="3048" w:hanging="453"/>
      </w:pPr>
      <w:rPr>
        <w:rFonts w:hint="default"/>
        <w:lang w:val="en-US" w:eastAsia="en-US" w:bidi="ar-SA"/>
      </w:rPr>
    </w:lvl>
    <w:lvl w:ilvl="3" w:tentative="0">
      <w:start w:val="0"/>
      <w:numFmt w:val="bullet"/>
      <w:lvlText w:val="•"/>
      <w:lvlJc w:val="left"/>
      <w:pPr>
        <w:ind w:left="4042" w:hanging="453"/>
      </w:pPr>
      <w:rPr>
        <w:rFonts w:hint="default"/>
        <w:lang w:val="en-US" w:eastAsia="en-US" w:bidi="ar-SA"/>
      </w:rPr>
    </w:lvl>
    <w:lvl w:ilvl="4" w:tentative="0">
      <w:start w:val="0"/>
      <w:numFmt w:val="bullet"/>
      <w:lvlText w:val="•"/>
      <w:lvlJc w:val="left"/>
      <w:pPr>
        <w:ind w:left="5036" w:hanging="453"/>
      </w:pPr>
      <w:rPr>
        <w:rFonts w:hint="default"/>
        <w:lang w:val="en-US" w:eastAsia="en-US" w:bidi="ar-SA"/>
      </w:rPr>
    </w:lvl>
    <w:lvl w:ilvl="5" w:tentative="0">
      <w:start w:val="0"/>
      <w:numFmt w:val="bullet"/>
      <w:lvlText w:val="•"/>
      <w:lvlJc w:val="left"/>
      <w:pPr>
        <w:ind w:left="6030" w:hanging="453"/>
      </w:pPr>
      <w:rPr>
        <w:rFonts w:hint="default"/>
        <w:lang w:val="en-US" w:eastAsia="en-US" w:bidi="ar-SA"/>
      </w:rPr>
    </w:lvl>
    <w:lvl w:ilvl="6" w:tentative="0">
      <w:start w:val="0"/>
      <w:numFmt w:val="bullet"/>
      <w:lvlText w:val="•"/>
      <w:lvlJc w:val="left"/>
      <w:pPr>
        <w:ind w:left="7024" w:hanging="453"/>
      </w:pPr>
      <w:rPr>
        <w:rFonts w:hint="default"/>
        <w:lang w:val="en-US" w:eastAsia="en-US" w:bidi="ar-SA"/>
      </w:rPr>
    </w:lvl>
    <w:lvl w:ilvl="7" w:tentative="0">
      <w:start w:val="0"/>
      <w:numFmt w:val="bullet"/>
      <w:lvlText w:val="•"/>
      <w:lvlJc w:val="left"/>
      <w:pPr>
        <w:ind w:left="8018" w:hanging="453"/>
      </w:pPr>
      <w:rPr>
        <w:rFonts w:hint="default"/>
        <w:lang w:val="en-US" w:eastAsia="en-US" w:bidi="ar-SA"/>
      </w:rPr>
    </w:lvl>
    <w:lvl w:ilvl="8" w:tentative="0">
      <w:start w:val="0"/>
      <w:numFmt w:val="bullet"/>
      <w:lvlText w:val="•"/>
      <w:lvlJc w:val="left"/>
      <w:pPr>
        <w:ind w:left="9012" w:hanging="453"/>
      </w:pPr>
      <w:rPr>
        <w:rFonts w:hint="default"/>
        <w:lang w:val="en-US" w:eastAsia="en-US" w:bidi="ar-SA"/>
      </w:rPr>
    </w:lvl>
  </w:abstractNum>
  <w:abstractNum w:abstractNumId="4">
    <w:nsid w:val="59ADCABA"/>
    <w:multiLevelType w:val="multilevel"/>
    <w:tmpl w:val="59ADCABA"/>
    <w:lvl w:ilvl="0" w:tentative="0">
      <w:start w:val="1"/>
      <w:numFmt w:val="decimal"/>
      <w:lvlText w:val="%1"/>
      <w:lvlJc w:val="left"/>
      <w:pPr>
        <w:ind w:left="646" w:hanging="540"/>
        <w:jc w:val="left"/>
      </w:pPr>
      <w:rPr>
        <w:rFonts w:hint="default"/>
        <w:lang w:val="en-US" w:eastAsia="en-US" w:bidi="ar-SA"/>
      </w:rPr>
    </w:lvl>
    <w:lvl w:ilvl="1" w:tentative="0">
      <w:start w:val="3"/>
      <w:numFmt w:val="decimal"/>
      <w:lvlText w:val="%1.%2"/>
      <w:lvlJc w:val="left"/>
      <w:pPr>
        <w:ind w:left="646" w:hanging="540"/>
        <w:jc w:val="left"/>
      </w:pPr>
      <w:rPr>
        <w:rFonts w:hint="default"/>
        <w:lang w:val="en-US" w:eastAsia="en-US" w:bidi="ar-SA"/>
      </w:rPr>
    </w:lvl>
    <w:lvl w:ilvl="2" w:tentative="0">
      <w:start w:val="1"/>
      <w:numFmt w:val="decimal"/>
      <w:lvlText w:val="%1.%2.%3"/>
      <w:lvlJc w:val="left"/>
      <w:pPr>
        <w:ind w:left="2976" w:hanging="540"/>
        <w:jc w:val="right"/>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1646" w:hanging="362"/>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4760" w:hanging="362"/>
      </w:pPr>
      <w:rPr>
        <w:rFonts w:hint="default"/>
        <w:lang w:val="en-US" w:eastAsia="en-US" w:bidi="ar-SA"/>
      </w:rPr>
    </w:lvl>
    <w:lvl w:ilvl="5" w:tentative="0">
      <w:start w:val="0"/>
      <w:numFmt w:val="bullet"/>
      <w:lvlText w:val="•"/>
      <w:lvlJc w:val="left"/>
      <w:pPr>
        <w:ind w:left="5800" w:hanging="362"/>
      </w:pPr>
      <w:rPr>
        <w:rFonts w:hint="default"/>
        <w:lang w:val="en-US" w:eastAsia="en-US" w:bidi="ar-SA"/>
      </w:rPr>
    </w:lvl>
    <w:lvl w:ilvl="6" w:tentative="0">
      <w:start w:val="0"/>
      <w:numFmt w:val="bullet"/>
      <w:lvlText w:val="•"/>
      <w:lvlJc w:val="left"/>
      <w:pPr>
        <w:ind w:left="6840" w:hanging="362"/>
      </w:pPr>
      <w:rPr>
        <w:rFonts w:hint="default"/>
        <w:lang w:val="en-US" w:eastAsia="en-US" w:bidi="ar-SA"/>
      </w:rPr>
    </w:lvl>
    <w:lvl w:ilvl="7" w:tentative="0">
      <w:start w:val="0"/>
      <w:numFmt w:val="bullet"/>
      <w:lvlText w:val="•"/>
      <w:lvlJc w:val="left"/>
      <w:pPr>
        <w:ind w:left="7880" w:hanging="362"/>
      </w:pPr>
      <w:rPr>
        <w:rFonts w:hint="default"/>
        <w:lang w:val="en-US" w:eastAsia="en-US" w:bidi="ar-SA"/>
      </w:rPr>
    </w:lvl>
    <w:lvl w:ilvl="8" w:tentative="0">
      <w:start w:val="0"/>
      <w:numFmt w:val="bullet"/>
      <w:lvlText w:val="•"/>
      <w:lvlJc w:val="left"/>
      <w:pPr>
        <w:ind w:left="8920" w:hanging="362"/>
      </w:pPr>
      <w:rPr>
        <w:rFonts w:hint="default"/>
        <w:lang w:val="en-US" w:eastAsia="en-US" w:bidi="ar-SA"/>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D951E1"/>
    <w:rsid w:val="08DE770B"/>
    <w:rsid w:val="26B74CBF"/>
    <w:rsid w:val="36B2592A"/>
    <w:rsid w:val="515B1963"/>
    <w:rsid w:val="53B042EA"/>
    <w:rsid w:val="553F1CC8"/>
    <w:rsid w:val="5CCE31F3"/>
    <w:rsid w:val="60B012FA"/>
    <w:rsid w:val="6A1819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6"/>
      <w:ind w:left="580" w:hanging="361"/>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067" w:hanging="453"/>
      <w:outlineLvl w:val="2"/>
    </w:pPr>
    <w:rPr>
      <w:rFonts w:ascii="Times New Roman" w:hAnsi="Times New Roman" w:eastAsia="Times New Roman" w:cs="Times New Roman"/>
      <w:sz w:val="32"/>
      <w:szCs w:val="32"/>
      <w:lang w:val="en-US" w:eastAsia="en-US" w:bidi="ar-SA"/>
    </w:rPr>
  </w:style>
  <w:style w:type="paragraph" w:styleId="4">
    <w:name w:val="heading 3"/>
    <w:basedOn w:val="1"/>
    <w:next w:val="1"/>
    <w:qFormat/>
    <w:uiPriority w:val="1"/>
    <w:pPr>
      <w:spacing w:before="88"/>
      <w:ind w:left="576" w:hanging="360"/>
      <w:outlineLvl w:val="3"/>
    </w:pPr>
    <w:rPr>
      <w:rFonts w:ascii="Times New Roman" w:hAnsi="Times New Roman" w:eastAsia="Times New Roman" w:cs="Times New Roman"/>
      <w:b/>
      <w:bCs/>
      <w:sz w:val="30"/>
      <w:szCs w:val="30"/>
      <w:lang w:val="en-US" w:eastAsia="en-US" w:bidi="ar-SA"/>
    </w:rPr>
  </w:style>
  <w:style w:type="paragraph" w:styleId="5">
    <w:name w:val="heading 4"/>
    <w:basedOn w:val="1"/>
    <w:next w:val="1"/>
    <w:qFormat/>
    <w:uiPriority w:val="1"/>
    <w:pPr>
      <w:ind w:right="485"/>
      <w:jc w:val="center"/>
      <w:outlineLvl w:val="4"/>
    </w:pPr>
    <w:rPr>
      <w:rFonts w:ascii="Times New Roman" w:hAnsi="Times New Roman" w:eastAsia="Times New Roman" w:cs="Times New Roman"/>
      <w:b/>
      <w:bCs/>
      <w:sz w:val="28"/>
      <w:szCs w:val="28"/>
      <w:lang w:val="en-US" w:eastAsia="en-US" w:bidi="ar-SA"/>
    </w:rPr>
  </w:style>
  <w:style w:type="paragraph" w:styleId="6">
    <w:name w:val="heading 5"/>
    <w:basedOn w:val="1"/>
    <w:next w:val="1"/>
    <w:qFormat/>
    <w:uiPriority w:val="1"/>
    <w:pPr>
      <w:ind w:left="880" w:hanging="433"/>
      <w:outlineLvl w:val="5"/>
    </w:pPr>
    <w:rPr>
      <w:rFonts w:ascii="Times New Roman" w:hAnsi="Times New Roman" w:eastAsia="Times New Roman" w:cs="Times New Roman"/>
      <w:b/>
      <w:bCs/>
      <w:sz w:val="26"/>
      <w:szCs w:val="26"/>
      <w:u w:val="single" w:color="000000"/>
      <w:lang w:val="en-US" w:eastAsia="en-US" w:bidi="ar-SA"/>
    </w:rPr>
  </w:style>
  <w:style w:type="paragraph" w:styleId="7">
    <w:name w:val="heading 6"/>
    <w:basedOn w:val="1"/>
    <w:next w:val="1"/>
    <w:qFormat/>
    <w:uiPriority w:val="1"/>
    <w:pPr>
      <w:ind w:left="1071"/>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TML Code"/>
    <w:basedOn w:val="8"/>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uiPriority w:val="0"/>
    <w:rPr>
      <w:color w:val="0000FF"/>
      <w:u w:val="single"/>
    </w:rPr>
  </w:style>
  <w:style w:type="paragraph" w:styleId="16">
    <w:name w:val="Normal (Web)"/>
    <w:next w:val="1"/>
    <w:uiPriority w:val="0"/>
    <w:pPr>
      <w:spacing w:before="0" w:beforeAutospacing="1" w:after="0" w:afterAutospacing="1"/>
      <w:ind w:left="0" w:right="0"/>
      <w:jc w:val="left"/>
    </w:pPr>
    <w:rPr>
      <w:rFonts w:ascii="Times New Roman" w:hAnsi="Times New Roman" w:eastAsia="SimSun"/>
      <w:kern w:val="0"/>
      <w:sz w:val="24"/>
      <w:szCs w:val="24"/>
      <w:lang w:val="en-US" w:eastAsia="zh-CN" w:bidi="ar"/>
    </w:rPr>
  </w:style>
  <w:style w:type="character" w:styleId="17">
    <w:name w:val="Strong"/>
    <w:basedOn w:val="8"/>
    <w:qFormat/>
    <w:uiPriority w:val="0"/>
    <w:rPr>
      <w:b/>
      <w:bCs/>
    </w:rPr>
  </w:style>
  <w:style w:type="paragraph" w:styleId="18">
    <w:name w:val="toc 1"/>
    <w:basedOn w:val="1"/>
    <w:next w:val="1"/>
    <w:qFormat/>
    <w:uiPriority w:val="1"/>
    <w:pPr>
      <w:spacing w:before="552"/>
      <w:ind w:left="1550" w:hanging="212"/>
    </w:pPr>
    <w:rPr>
      <w:rFonts w:ascii="Times New Roman" w:hAnsi="Times New Roman" w:eastAsia="Times New Roman" w:cs="Times New Roman"/>
      <w:b/>
      <w:bCs/>
      <w:sz w:val="28"/>
      <w:szCs w:val="28"/>
      <w:lang w:val="en-US" w:eastAsia="en-US" w:bidi="ar-SA"/>
    </w:rPr>
  </w:style>
  <w:style w:type="paragraph" w:styleId="19">
    <w:name w:val="toc 2"/>
    <w:basedOn w:val="1"/>
    <w:next w:val="1"/>
    <w:qFormat/>
    <w:uiPriority w:val="1"/>
    <w:pPr>
      <w:spacing w:before="557"/>
      <w:ind w:left="1558" w:hanging="212"/>
    </w:pPr>
    <w:rPr>
      <w:rFonts w:ascii="Times New Roman" w:hAnsi="Times New Roman" w:eastAsia="Times New Roman" w:cs="Times New Roman"/>
      <w:b/>
      <w:bCs/>
      <w:sz w:val="28"/>
      <w:szCs w:val="28"/>
      <w:lang w:val="en-US" w:eastAsia="en-US" w:bidi="ar-SA"/>
    </w:rPr>
  </w:style>
  <w:style w:type="paragraph" w:styleId="20">
    <w:name w:val="toc 3"/>
    <w:basedOn w:val="1"/>
    <w:next w:val="1"/>
    <w:qFormat/>
    <w:uiPriority w:val="1"/>
    <w:pPr>
      <w:spacing w:before="910"/>
      <w:ind w:left="1713" w:hanging="211"/>
    </w:pPr>
    <w:rPr>
      <w:rFonts w:ascii="Times New Roman" w:hAnsi="Times New Roman" w:eastAsia="Times New Roman" w:cs="Times New Roman"/>
      <w:b/>
      <w:bCs/>
      <w:sz w:val="28"/>
      <w:szCs w:val="28"/>
      <w:lang w:val="en-US" w:eastAsia="en-US" w:bidi="ar-SA"/>
    </w:rPr>
  </w:style>
  <w:style w:type="paragraph" w:styleId="21">
    <w:name w:val="toc 4"/>
    <w:basedOn w:val="1"/>
    <w:next w:val="1"/>
    <w:qFormat/>
    <w:uiPriority w:val="1"/>
    <w:pPr>
      <w:spacing w:before="115"/>
      <w:ind w:left="2149" w:hanging="421"/>
    </w:pPr>
    <w:rPr>
      <w:rFonts w:ascii="Times New Roman" w:hAnsi="Times New Roman" w:eastAsia="Times New Roman" w:cs="Times New Roman"/>
      <w:sz w:val="28"/>
      <w:szCs w:val="28"/>
      <w:lang w:val="en-US" w:eastAsia="en-US" w:bidi="ar-SA"/>
    </w:rPr>
  </w:style>
  <w:style w:type="paragraph" w:styleId="22">
    <w:name w:val="toc 5"/>
    <w:basedOn w:val="1"/>
    <w:next w:val="1"/>
    <w:qFormat/>
    <w:uiPriority w:val="1"/>
    <w:pPr>
      <w:spacing w:before="119"/>
      <w:ind w:left="1799"/>
    </w:pPr>
    <w:rPr>
      <w:rFonts w:ascii="Times New Roman" w:hAnsi="Times New Roman" w:eastAsia="Times New Roman" w:cs="Times New Roman"/>
      <w:sz w:val="28"/>
      <w:szCs w:val="28"/>
      <w:lang w:val="en-US" w:eastAsia="en-US" w:bidi="ar-SA"/>
    </w:rPr>
  </w:style>
  <w:style w:type="paragraph" w:styleId="23">
    <w:name w:val="toc 6"/>
    <w:basedOn w:val="1"/>
    <w:next w:val="1"/>
    <w:qFormat/>
    <w:uiPriority w:val="1"/>
    <w:pPr>
      <w:spacing w:before="115"/>
      <w:ind w:left="3005" w:hanging="631"/>
    </w:pPr>
    <w:rPr>
      <w:rFonts w:ascii="Times New Roman" w:hAnsi="Times New Roman" w:eastAsia="Times New Roman" w:cs="Times New Roman"/>
      <w:sz w:val="28"/>
      <w:szCs w:val="28"/>
      <w:lang w:val="en-US" w:eastAsia="en-US" w:bidi="ar-SA"/>
    </w:rPr>
  </w:style>
  <w:style w:type="table" w:customStyle="1" w:styleId="24">
    <w:name w:val="Table Normal1"/>
    <w:semiHidden/>
    <w:unhideWhenUsed/>
    <w:qFormat/>
    <w:uiPriority w:val="2"/>
    <w:tblPr>
      <w:tblCellMar>
        <w:top w:w="0" w:type="dxa"/>
        <w:left w:w="0" w:type="dxa"/>
        <w:bottom w:w="0" w:type="dxa"/>
        <w:right w:w="0" w:type="dxa"/>
      </w:tblCellMar>
    </w:tblPr>
  </w:style>
  <w:style w:type="paragraph" w:styleId="25">
    <w:name w:val="List Paragraph"/>
    <w:basedOn w:val="1"/>
    <w:qFormat/>
    <w:uiPriority w:val="1"/>
    <w:pPr>
      <w:ind w:left="940" w:hanging="360"/>
    </w:pPr>
    <w:rPr>
      <w:rFonts w:ascii="Times New Roman" w:hAnsi="Times New Roman" w:eastAsia="Times New Roman" w:cs="Times New Roman"/>
      <w:lang w:val="en-US" w:eastAsia="en-US" w:bidi="ar-SA"/>
    </w:rPr>
  </w:style>
  <w:style w:type="paragraph" w:customStyle="1" w:styleId="26">
    <w:name w:val="Table Paragraph"/>
    <w:basedOn w:val="1"/>
    <w:qFormat/>
    <w:uiPriority w:val="1"/>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2022-08-29T16:17:00Z</dcterms:created>
  <dc:creator>My</dc:creator>
  <cp:lastModifiedBy>My</cp:lastModifiedBy>
  <dcterms:modified xsi:type="dcterms:W3CDTF">2022-08-29T20:21:02Z</dcterms:modified>
  <dc:title>Microsoft Word - Python_Report.docx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2022-08-28T00:00:00Z</vt:filetime>
  </property>
  <property fmtid="{D5CDD505-2E9C-101B-9397-08002B2CF9AE}" pid="3" name="Creator">
    <vt:lpwstr>Word</vt:lpwstr>
  </property>
  <property fmtid="{D5CDD505-2E9C-101B-9397-08002B2CF9AE}" pid="4" name="LastSaved">
    <vt:filetime>2022-08-29T00:00:00Z</vt:filetime>
  </property>
  <property fmtid="{D5CDD505-2E9C-101B-9397-08002B2CF9AE}" pid="5" name="KSOProductBuildVer">
    <vt:lpwstr>1033-11.2.0.11254</vt:lpwstr>
  </property>
  <property fmtid="{D5CDD505-2E9C-101B-9397-08002B2CF9AE}" pid="6" name="ICV">
    <vt:lpwstr>6AB3F4DA2EA34731AEF714A04B1EFC9E</vt:lpwstr>
  </property>
</Properties>
</file>